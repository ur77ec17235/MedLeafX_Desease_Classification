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D927" w14:textId="1DC1E591" w:rsidR="00A24C27" w:rsidRDefault="00A24C27" w:rsidP="00A24C27">
      <w:pPr>
        <w:rPr>
          <w:rFonts w:ascii="Times New Roman" w:hAnsi="Times New Roman" w:cs="Times New Roman"/>
          <w:b/>
          <w:bCs/>
          <w:sz w:val="52"/>
          <w:szCs w:val="52"/>
        </w:rPr>
      </w:pPr>
      <w:r w:rsidRPr="00A24C27">
        <w:rPr>
          <w:rFonts w:ascii="Times New Roman" w:hAnsi="Times New Roman" w:cs="Times New Roman"/>
          <w:b/>
          <w:bCs/>
          <w:sz w:val="52"/>
          <w:szCs w:val="52"/>
        </w:rPr>
        <w:t>Nhận diện bệnh trên lá cây trên tập dữ liệu MedLeafX kết hợp với XAI</w:t>
      </w:r>
    </w:p>
    <w:p w14:paraId="74022CA3" w14:textId="77777777" w:rsidR="00A24C27" w:rsidRDefault="00A24C27" w:rsidP="00A24C27">
      <w:pPr>
        <w:rPr>
          <w:rFonts w:ascii="Times New Roman" w:hAnsi="Times New Roman" w:cs="Times New Roman"/>
          <w:b/>
          <w:bCs/>
          <w:sz w:val="52"/>
          <w:szCs w:val="52"/>
        </w:rPr>
      </w:pPr>
    </w:p>
    <w:p w14:paraId="60010D7F" w14:textId="77777777" w:rsidR="00A24C27" w:rsidRPr="00A24C27" w:rsidRDefault="00A24C27" w:rsidP="00A24C27">
      <w:pPr>
        <w:jc w:val="center"/>
        <w:rPr>
          <w:rFonts w:ascii="Times New Roman" w:hAnsi="Times New Roman" w:cs="Times New Roman"/>
          <w:b/>
          <w:bCs/>
          <w:sz w:val="28"/>
          <w:szCs w:val="28"/>
        </w:rPr>
      </w:pPr>
      <w:r w:rsidRPr="00A24C27">
        <w:rPr>
          <w:rFonts w:ascii="Times New Roman" w:hAnsi="Times New Roman" w:cs="Times New Roman"/>
          <w:b/>
          <w:bCs/>
          <w:sz w:val="28"/>
          <w:szCs w:val="28"/>
        </w:rPr>
        <w:t>Giảng viên hướng dẫn:</w:t>
      </w:r>
    </w:p>
    <w:p w14:paraId="36C60727" w14:textId="2F55EC04" w:rsidR="00A24C27" w:rsidRDefault="00A24C27" w:rsidP="00A24C27">
      <w:pPr>
        <w:jc w:val="center"/>
        <w:rPr>
          <w:rFonts w:ascii="Times New Roman" w:hAnsi="Times New Roman" w:cs="Times New Roman"/>
          <w:sz w:val="28"/>
          <w:szCs w:val="28"/>
        </w:rPr>
      </w:pPr>
      <w:r>
        <w:rPr>
          <w:rFonts w:ascii="Times New Roman" w:hAnsi="Times New Roman" w:cs="Times New Roman"/>
          <w:sz w:val="28"/>
          <w:szCs w:val="28"/>
        </w:rPr>
        <w:t>Lê Thị Vĩnh Thanh</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A24C27">
        <w:rPr>
          <w:rFonts w:ascii="Times New Roman" w:hAnsi="Times New Roman" w:cs="Times New Roman"/>
          <w:b/>
          <w:bCs/>
          <w:sz w:val="28"/>
          <w:szCs w:val="28"/>
        </w:rPr>
        <w:t>Họ và tên</w:t>
      </w:r>
    </w:p>
    <w:p w14:paraId="05B5D1DB" w14:textId="792FB880" w:rsidR="00A24C27" w:rsidRPr="00A24C27" w:rsidRDefault="00A24C27" w:rsidP="00A24C27">
      <w:pPr>
        <w:jc w:val="center"/>
        <w:rPr>
          <w:rFonts w:ascii="Times New Roman" w:hAnsi="Times New Roman" w:cs="Times New Roman"/>
          <w:sz w:val="28"/>
          <w:szCs w:val="28"/>
        </w:rPr>
      </w:pPr>
      <w:r w:rsidRPr="00A24C27">
        <w:rPr>
          <w:rFonts w:ascii="Times New Roman" w:hAnsi="Times New Roman" w:cs="Times New Roman"/>
          <w:sz w:val="28"/>
          <w:szCs w:val="28"/>
        </w:rPr>
        <w:t>VÕ HỒNG VIỆT – 22725461 – Nhóm trưởng</w:t>
      </w:r>
    </w:p>
    <w:p w14:paraId="4ED9160C" w14:textId="10D48F57" w:rsidR="00A24C27" w:rsidRPr="00A24C27" w:rsidRDefault="00A24C27" w:rsidP="00A24C27">
      <w:pPr>
        <w:jc w:val="center"/>
        <w:rPr>
          <w:rFonts w:ascii="Times New Roman" w:hAnsi="Times New Roman" w:cs="Times New Roman"/>
          <w:sz w:val="28"/>
          <w:szCs w:val="28"/>
        </w:rPr>
      </w:pPr>
      <w:r w:rsidRPr="00A24C27">
        <w:rPr>
          <w:rFonts w:ascii="Times New Roman" w:hAnsi="Times New Roman" w:cs="Times New Roman"/>
          <w:sz w:val="28"/>
          <w:szCs w:val="28"/>
        </w:rPr>
        <w:t>Trương Lâm Nhựt – 22721871 – Thành viên</w:t>
      </w:r>
    </w:p>
    <w:p w14:paraId="1A6AAD41" w14:textId="7B8B6478" w:rsidR="00A24C27" w:rsidRPr="00A24C27" w:rsidRDefault="00A24C27" w:rsidP="00A24C27">
      <w:pPr>
        <w:jc w:val="center"/>
        <w:rPr>
          <w:rFonts w:ascii="Times New Roman" w:hAnsi="Times New Roman" w:cs="Times New Roman"/>
          <w:sz w:val="28"/>
          <w:szCs w:val="28"/>
        </w:rPr>
      </w:pPr>
      <w:r w:rsidRPr="00A24C27">
        <w:rPr>
          <w:rFonts w:ascii="Times New Roman" w:hAnsi="Times New Roman" w:cs="Times New Roman"/>
          <w:sz w:val="28"/>
          <w:szCs w:val="28"/>
        </w:rPr>
        <w:t>Trần Quang Lộc – 22732861 – Thành viên</w:t>
      </w:r>
    </w:p>
    <w:p w14:paraId="0C3AAB63" w14:textId="49B67E8A" w:rsidR="000A5636" w:rsidRPr="00A24C27" w:rsidRDefault="000A5636" w:rsidP="00A24C27">
      <w:pPr>
        <w:jc w:val="center"/>
        <w:rPr>
          <w:rFonts w:ascii="Times New Roman" w:hAnsi="Times New Roman" w:cs="Times New Roman"/>
          <w:b/>
          <w:bCs/>
          <w:sz w:val="28"/>
          <w:szCs w:val="28"/>
        </w:rPr>
      </w:pPr>
      <w:r w:rsidRPr="00A24C27">
        <w:rPr>
          <w:rFonts w:ascii="Times New Roman" w:hAnsi="Times New Roman" w:cs="Times New Roman"/>
          <w:b/>
          <w:bCs/>
          <w:sz w:val="28"/>
          <w:szCs w:val="28"/>
        </w:rPr>
        <w:br w:type="page"/>
      </w:r>
    </w:p>
    <w:p w14:paraId="395C5729" w14:textId="7339D203" w:rsidR="00AF76D8" w:rsidRPr="00AF76D8" w:rsidRDefault="00AF76D8" w:rsidP="005F779A">
      <w:pPr>
        <w:spacing w:line="276" w:lineRule="auto"/>
        <w:rPr>
          <w:rFonts w:ascii="Times New Roman" w:hAnsi="Times New Roman" w:cs="Times New Roman"/>
          <w:b/>
          <w:bCs/>
          <w:sz w:val="28"/>
          <w:szCs w:val="28"/>
        </w:rPr>
      </w:pPr>
      <w:r w:rsidRPr="00AF76D8">
        <w:rPr>
          <w:rFonts w:ascii="Times New Roman" w:hAnsi="Times New Roman" w:cs="Times New Roman"/>
          <w:b/>
          <w:bCs/>
          <w:sz w:val="28"/>
          <w:szCs w:val="28"/>
        </w:rPr>
        <w:lastRenderedPageBreak/>
        <w:t>MỤC LỤC</w:t>
      </w:r>
    </w:p>
    <w:p w14:paraId="26888BA7" w14:textId="268E0E61"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I. PHẦN MỞ ĐẦU</w:t>
      </w:r>
      <w:r w:rsidRPr="00AF76D8">
        <w:rPr>
          <w:rFonts w:ascii="Times New Roman" w:hAnsi="Times New Roman" w:cs="Times New Roman"/>
          <w:sz w:val="28"/>
          <w:szCs w:val="28"/>
        </w:rPr>
        <w:t xml:space="preserve"> .....................................................................</w:t>
      </w:r>
    </w:p>
    <w:p w14:paraId="5C497BEC" w14:textId="068FF136"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 xml:space="preserve">II. BỐ CỤC </w:t>
      </w:r>
      <w:r w:rsidR="005F779A">
        <w:rPr>
          <w:rFonts w:ascii="Times New Roman" w:hAnsi="Times New Roman" w:cs="Times New Roman"/>
          <w:b/>
          <w:bCs/>
          <w:sz w:val="28"/>
          <w:szCs w:val="28"/>
        </w:rPr>
        <w:t>BÁO CÁO</w:t>
      </w:r>
      <w:r w:rsidRPr="00AF76D8">
        <w:rPr>
          <w:rFonts w:ascii="Times New Roman" w:hAnsi="Times New Roman" w:cs="Times New Roman"/>
          <w:sz w:val="28"/>
          <w:szCs w:val="28"/>
        </w:rPr>
        <w:t xml:space="preserve"> .......................................................</w:t>
      </w:r>
    </w:p>
    <w:p w14:paraId="0A23EAD9" w14:textId="191A4EE5"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III. TIẾN ĐỘ THỰC HIỆN</w:t>
      </w:r>
      <w:r w:rsidRPr="00AF76D8">
        <w:rPr>
          <w:rFonts w:ascii="Times New Roman" w:hAnsi="Times New Roman" w:cs="Times New Roman"/>
          <w:sz w:val="28"/>
          <w:szCs w:val="28"/>
        </w:rPr>
        <w:t xml:space="preserve"> ......................................................</w:t>
      </w:r>
    </w:p>
    <w:p w14:paraId="4199B10F" w14:textId="215165C2"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IV. TÀI LIỆU THAM KHẢO</w:t>
      </w:r>
      <w:r w:rsidRPr="00AF76D8">
        <w:rPr>
          <w:rFonts w:ascii="Times New Roman" w:hAnsi="Times New Roman" w:cs="Times New Roman"/>
          <w:sz w:val="28"/>
          <w:szCs w:val="28"/>
        </w:rPr>
        <w:t xml:space="preserve"> ....................................................</w:t>
      </w:r>
    </w:p>
    <w:p w14:paraId="0F3370AC" w14:textId="77777777" w:rsidR="00AF76D8" w:rsidRPr="00AF76D8" w:rsidRDefault="00AF76D8" w:rsidP="00AF76D8">
      <w:pPr>
        <w:spacing w:line="276" w:lineRule="auto"/>
        <w:jc w:val="both"/>
        <w:rPr>
          <w:rFonts w:ascii="Times New Roman" w:hAnsi="Times New Roman" w:cs="Times New Roman"/>
          <w:b/>
          <w:bCs/>
          <w:sz w:val="28"/>
          <w:szCs w:val="28"/>
        </w:rPr>
      </w:pPr>
    </w:p>
    <w:p w14:paraId="402A7007" w14:textId="4959A59E" w:rsidR="00AF76D8" w:rsidRPr="00AF76D8" w:rsidRDefault="00AF76D8" w:rsidP="00AF76D8">
      <w:pPr>
        <w:pageBreakBefore/>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lastRenderedPageBreak/>
        <w:t>I. PHẦN MỞ ĐẦU</w:t>
      </w:r>
    </w:p>
    <w:p w14:paraId="3718A5BE" w14:textId="77777777" w:rsidR="00AF76D8" w:rsidRPr="00AF76D8" w:rsidRDefault="00AF76D8" w:rsidP="001F7816">
      <w:pPr>
        <w:spacing w:line="276" w:lineRule="auto"/>
        <w:ind w:left="360"/>
        <w:jc w:val="both"/>
        <w:rPr>
          <w:rFonts w:ascii="Times New Roman" w:hAnsi="Times New Roman" w:cs="Times New Roman"/>
          <w:b/>
          <w:bCs/>
          <w:sz w:val="28"/>
          <w:szCs w:val="28"/>
        </w:rPr>
      </w:pPr>
      <w:r w:rsidRPr="00AF76D8">
        <w:rPr>
          <w:rFonts w:ascii="Times New Roman" w:hAnsi="Times New Roman" w:cs="Times New Roman"/>
          <w:b/>
          <w:bCs/>
          <w:sz w:val="28"/>
          <w:szCs w:val="28"/>
        </w:rPr>
        <w:t>1. Lí do chọn đề tài</w:t>
      </w:r>
    </w:p>
    <w:p w14:paraId="650AFC89" w14:textId="77777777" w:rsidR="00132997" w:rsidRPr="00132997" w:rsidRDefault="00132997" w:rsidP="00132997">
      <w:pPr>
        <w:spacing w:before="100" w:beforeAutospacing="1" w:after="100" w:afterAutospacing="1"/>
        <w:rPr>
          <w:rFonts w:ascii="Times New Roman" w:eastAsia="Times New Roman" w:hAnsi="Times New Roman" w:cs="Times New Roman"/>
          <w:sz w:val="24"/>
          <w:szCs w:val="24"/>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Sự phát triển mạnh mẽ của Trí tuệ nhân tạo (AI) và các ứng dụng của nó trong nhiều lĩnh vực.</w:t>
      </w:r>
    </w:p>
    <w:p w14:paraId="71870270" w14:textId="77777777" w:rsidR="00132997" w:rsidRPr="00132997" w:rsidRDefault="00132997" w:rsidP="00132997">
      <w:pPr>
        <w:spacing w:before="100" w:beforeAutospacing="1" w:after="100" w:afterAutospacing="1"/>
        <w:rPr>
          <w:rFonts w:ascii="Times New Roman" w:eastAsia="Times New Roman" w:hAnsi="Times New Roman" w:cs="Times New Roman"/>
          <w:sz w:val="24"/>
          <w:szCs w:val="24"/>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Nền nông nghiệp Việt Nam đang trong giai đoạn chuyển đổi số và tự động hóa để nâng cao năng suất.</w:t>
      </w:r>
    </w:p>
    <w:p w14:paraId="63756764" w14:textId="77777777" w:rsidR="00132997" w:rsidRPr="00132997" w:rsidRDefault="00132997" w:rsidP="00132997">
      <w:pPr>
        <w:spacing w:before="100" w:beforeAutospacing="1" w:after="100" w:afterAutospacing="1"/>
        <w:rPr>
          <w:rFonts w:ascii="Times New Roman" w:eastAsia="Times New Roman" w:hAnsi="Times New Roman" w:cs="Times New Roman"/>
          <w:sz w:val="24"/>
          <w:szCs w:val="24"/>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Các bệnh trên lá cây, đặc biệt là cây dược liệu, gây ảnh hưởng nghiêm trọng đến năng suất, chất lượng và thu nhập của người nông dân.</w:t>
      </w:r>
    </w:p>
    <w:p w14:paraId="2A0C45F7" w14:textId="77777777" w:rsidR="00132997" w:rsidRPr="00132997" w:rsidRDefault="00132997" w:rsidP="00132997">
      <w:pPr>
        <w:spacing w:before="100" w:beforeAutospacing="1" w:after="100" w:afterAutospacing="1"/>
        <w:rPr>
          <w:rFonts w:ascii="Times New Roman" w:eastAsia="Times New Roman" w:hAnsi="Times New Roman" w:cs="Times New Roman"/>
          <w:sz w:val="24"/>
          <w:szCs w:val="24"/>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Việc chẩn đoán bệnh thủ công đòi hỏi chuyên môn cao, tốn thời gian và dễ xảy ra sai sót do mệt mỏi thị giác sau thời gian dài làm việc.</w:t>
      </w:r>
    </w:p>
    <w:p w14:paraId="33E4D804" w14:textId="6F82D254" w:rsidR="00132997" w:rsidRPr="00132997" w:rsidRDefault="00132997" w:rsidP="00132997">
      <w:pPr>
        <w:spacing w:before="100" w:beforeAutospacing="1" w:after="100" w:afterAutospacing="1"/>
        <w:rPr>
          <w:rFonts w:ascii="Times New Roman" w:eastAsia="Times New Roman" w:hAnsi="Times New Roman" w:cs="Times New Roman"/>
          <w:sz w:val="24"/>
          <w:szCs w:val="24"/>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Các mô hình AI hiện nay dù hiệu quả nhưng thiếu sự minh bạch, khiến người dùng khó tin tưởng. Việc áp dụng XAI sẽ giải quyết vấn đề này, giúp giải thích quyết định của mô hình một cách trực quan.</w:t>
      </w:r>
    </w:p>
    <w:p w14:paraId="000EB98E" w14:textId="79F5EA09" w:rsidR="00AF76D8" w:rsidRPr="00AF76D8" w:rsidRDefault="00AF76D8" w:rsidP="001F7816">
      <w:pPr>
        <w:spacing w:line="276" w:lineRule="auto"/>
        <w:ind w:left="360"/>
        <w:jc w:val="both"/>
        <w:rPr>
          <w:rFonts w:ascii="Times New Roman" w:hAnsi="Times New Roman" w:cs="Times New Roman"/>
          <w:b/>
          <w:bCs/>
          <w:sz w:val="28"/>
          <w:szCs w:val="28"/>
        </w:rPr>
      </w:pPr>
      <w:r w:rsidRPr="00AF76D8">
        <w:rPr>
          <w:rFonts w:ascii="Times New Roman" w:hAnsi="Times New Roman" w:cs="Times New Roman"/>
          <w:b/>
          <w:bCs/>
          <w:sz w:val="28"/>
          <w:szCs w:val="28"/>
        </w:rPr>
        <w:t>2. Mục tiêu nghiên cứu</w:t>
      </w:r>
    </w:p>
    <w:p w14:paraId="31CD6B7D" w14:textId="77777777" w:rsidR="00167EF1" w:rsidRPr="00167EF1" w:rsidRDefault="00167EF1" w:rsidP="00167EF1">
      <w:p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Symbol" w:cs="Times New Roman"/>
          <w:sz w:val="28"/>
          <w:szCs w:val="28"/>
          <w:lang w:val="en-VN" w:eastAsia="en-US"/>
        </w:rPr>
        <w:t></w:t>
      </w:r>
      <w:r w:rsidRPr="00167EF1">
        <w:rPr>
          <w:rFonts w:ascii="Times New Roman" w:eastAsia="Times New Roman" w:hAnsi="Times New Roman" w:cs="Times New Roman"/>
          <w:sz w:val="28"/>
          <w:szCs w:val="28"/>
          <w:lang w:val="en-VN" w:eastAsia="en-US"/>
        </w:rPr>
        <w:t xml:space="preserve">  </w:t>
      </w:r>
      <w:r w:rsidRPr="00167EF1">
        <w:rPr>
          <w:rFonts w:ascii="Times New Roman" w:eastAsia="Times New Roman" w:hAnsi="Times New Roman" w:cs="Times New Roman"/>
          <w:b/>
          <w:bCs/>
          <w:sz w:val="28"/>
          <w:szCs w:val="28"/>
          <w:lang w:val="en-VN" w:eastAsia="en-US"/>
        </w:rPr>
        <w:t>Mục tiêu chính:</w:t>
      </w:r>
      <w:r w:rsidRPr="00167EF1">
        <w:rPr>
          <w:rFonts w:ascii="Times New Roman" w:eastAsia="Times New Roman" w:hAnsi="Times New Roman" w:cs="Times New Roman"/>
          <w:sz w:val="28"/>
          <w:szCs w:val="28"/>
          <w:lang w:val="en-VN" w:eastAsia="en-US"/>
        </w:rPr>
        <w:t xml:space="preserve"> Xây dựng và phát triển một </w:t>
      </w:r>
      <w:r w:rsidRPr="00167EF1">
        <w:rPr>
          <w:rFonts w:ascii="Times New Roman" w:eastAsia="Times New Roman" w:hAnsi="Times New Roman" w:cs="Times New Roman"/>
          <w:b/>
          <w:bCs/>
          <w:sz w:val="28"/>
          <w:szCs w:val="28"/>
          <w:lang w:val="en-VN" w:eastAsia="en-US"/>
        </w:rPr>
        <w:t>mô hình học sâu</w:t>
      </w:r>
      <w:r w:rsidRPr="00167EF1">
        <w:rPr>
          <w:rFonts w:ascii="Times New Roman" w:eastAsia="Times New Roman" w:hAnsi="Times New Roman" w:cs="Times New Roman"/>
          <w:sz w:val="28"/>
          <w:szCs w:val="28"/>
          <w:lang w:val="en-VN" w:eastAsia="en-US"/>
        </w:rPr>
        <w:t xml:space="preserve"> có khả năng tự động nhận diện các bệnh trên lá cây dược liệu dựa trên tập dữ liệu hình ảnh MedLeafX. Đồng thời, tích hợp kỹ thuật XAI để giải thích các quyết định của mô hình, và triển khai mô hình này thành một </w:t>
      </w:r>
    </w:p>
    <w:p w14:paraId="30A15588" w14:textId="77777777" w:rsidR="00167EF1" w:rsidRPr="00167EF1" w:rsidRDefault="00167EF1" w:rsidP="00167EF1">
      <w:p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b/>
          <w:bCs/>
          <w:sz w:val="28"/>
          <w:szCs w:val="28"/>
          <w:lang w:val="en-VN" w:eastAsia="en-US"/>
        </w:rPr>
        <w:t>ứng dụng web/phần mềm đơn giản</w:t>
      </w:r>
      <w:r w:rsidRPr="00167EF1">
        <w:rPr>
          <w:rFonts w:ascii="Times New Roman" w:eastAsia="Times New Roman" w:hAnsi="Times New Roman" w:cs="Times New Roman"/>
          <w:sz w:val="28"/>
          <w:szCs w:val="28"/>
          <w:lang w:val="en-VN" w:eastAsia="en-US"/>
        </w:rPr>
        <w:t xml:space="preserve"> để minh họa khả năng hoạt động.</w:t>
      </w:r>
    </w:p>
    <w:p w14:paraId="385B01F2" w14:textId="77777777" w:rsidR="00167EF1" w:rsidRPr="00167EF1" w:rsidRDefault="00167EF1" w:rsidP="00167EF1">
      <w:p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Symbol" w:cs="Times New Roman"/>
          <w:sz w:val="28"/>
          <w:szCs w:val="28"/>
          <w:lang w:val="en-VN" w:eastAsia="en-US"/>
        </w:rPr>
        <w:t></w:t>
      </w:r>
      <w:r w:rsidRPr="00167EF1">
        <w:rPr>
          <w:rFonts w:ascii="Times New Roman" w:eastAsia="Times New Roman" w:hAnsi="Times New Roman" w:cs="Times New Roman"/>
          <w:sz w:val="28"/>
          <w:szCs w:val="28"/>
          <w:lang w:val="en-VN" w:eastAsia="en-US"/>
        </w:rPr>
        <w:t xml:space="preserve">  </w:t>
      </w:r>
      <w:r w:rsidRPr="00167EF1">
        <w:rPr>
          <w:rFonts w:ascii="Times New Roman" w:eastAsia="Times New Roman" w:hAnsi="Times New Roman" w:cs="Times New Roman"/>
          <w:b/>
          <w:bCs/>
          <w:sz w:val="28"/>
          <w:szCs w:val="28"/>
          <w:lang w:val="en-VN" w:eastAsia="en-US"/>
        </w:rPr>
        <w:t>Mục tiêu cụ thể:</w:t>
      </w:r>
    </w:p>
    <w:p w14:paraId="16667BF4"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Nghiên cứu cơ sở lý thuyết về học sâu trong xử lý ảnh, các kiến trúc CNN và các phương pháp XAI phổ biến (Grad-CAM, LIME, SHAP).</w:t>
      </w:r>
    </w:p>
    <w:p w14:paraId="74AE0DB7"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Phân tích và tiền xử lý bộ dữ liệu MedLeafX cho bài toán phân loại.</w:t>
      </w:r>
    </w:p>
    <w:p w14:paraId="545109A9"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Thiết kế, xây dựng và huấn luyện mô hình học sâu để đạt độ chính xác cao.</w:t>
      </w:r>
    </w:p>
    <w:p w14:paraId="43EC6CB0"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Tích hợp kỹ thuật XAI vào mô hình đã huấn luyện để tạo ra các giải thích trực quan.</w:t>
      </w:r>
    </w:p>
    <w:p w14:paraId="6012830A"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Xây dựng một ứng dụng demo (dạng web hoặc phần mềm desktop) cho phép người dùng tải ảnh lên và nhận lại kết quả phân loại kèm theo hình ảnh giải thích từ XAI.</w:t>
      </w:r>
    </w:p>
    <w:p w14:paraId="4139EE13" w14:textId="77777777" w:rsidR="00167EF1" w:rsidRPr="00167EF1" w:rsidRDefault="00167EF1" w:rsidP="00167EF1">
      <w:pPr>
        <w:numPr>
          <w:ilvl w:val="0"/>
          <w:numId w:val="54"/>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Thực nghiệm và đánh giá hiệu quả của mô hình về độ chính xác và chất lượng của phần giải thích.</w:t>
      </w:r>
    </w:p>
    <w:p w14:paraId="1C91B706" w14:textId="162123E7" w:rsidR="00AF76D8" w:rsidRPr="00AF76D8" w:rsidRDefault="00AF76D8" w:rsidP="00132997">
      <w:pPr>
        <w:spacing w:line="276" w:lineRule="auto"/>
        <w:ind w:left="360"/>
        <w:jc w:val="both"/>
        <w:rPr>
          <w:rFonts w:ascii="Times New Roman" w:hAnsi="Times New Roman" w:cs="Times New Roman"/>
          <w:b/>
          <w:bCs/>
          <w:sz w:val="28"/>
          <w:szCs w:val="28"/>
        </w:rPr>
      </w:pPr>
      <w:r w:rsidRPr="00AF76D8">
        <w:rPr>
          <w:rFonts w:ascii="Times New Roman" w:hAnsi="Times New Roman" w:cs="Times New Roman"/>
          <w:b/>
          <w:bCs/>
          <w:sz w:val="28"/>
          <w:szCs w:val="28"/>
        </w:rPr>
        <w:lastRenderedPageBreak/>
        <w:t>3. Đối tượng và phạm vi nghiên cứu</w:t>
      </w:r>
    </w:p>
    <w:p w14:paraId="46B83EB5" w14:textId="68581271" w:rsidR="00132997" w:rsidRPr="00132997" w:rsidRDefault="00132997" w:rsidP="00132997">
      <w:pPr>
        <w:pStyle w:val="ListParagraph"/>
        <w:numPr>
          <w:ilvl w:val="1"/>
          <w:numId w:val="43"/>
        </w:numPr>
        <w:spacing w:before="100" w:beforeAutospacing="1" w:after="100" w:afterAutospacing="1"/>
        <w:rPr>
          <w:rFonts w:ascii="Times New Roman" w:eastAsia="Times New Roman" w:hAnsi="Times New Roman" w:cs="Times New Roman"/>
          <w:sz w:val="28"/>
          <w:szCs w:val="28"/>
          <w:lang w:val="en-VN" w:eastAsia="en-US"/>
        </w:rPr>
      </w:pPr>
      <w:r>
        <w:rPr>
          <w:rFonts w:ascii="Times New Roman" w:eastAsia="Times New Roman" w:hAnsi="Times New Roman" w:cs="Times New Roman"/>
          <w:b/>
          <w:bCs/>
          <w:sz w:val="28"/>
          <w:szCs w:val="28"/>
          <w:lang w:val="en-VN" w:eastAsia="en-US"/>
        </w:rPr>
        <w:t xml:space="preserve">. </w:t>
      </w:r>
      <w:r w:rsidRPr="00132997">
        <w:rPr>
          <w:rFonts w:ascii="Times New Roman" w:eastAsia="Times New Roman" w:hAnsi="Times New Roman" w:cs="Times New Roman"/>
          <w:b/>
          <w:bCs/>
          <w:sz w:val="28"/>
          <w:szCs w:val="28"/>
          <w:lang w:val="en-VN" w:eastAsia="en-US"/>
        </w:rPr>
        <w:t>Đối tượng nghiên cứu:</w:t>
      </w:r>
      <w:r w:rsidRPr="00132997">
        <w:rPr>
          <w:rFonts w:ascii="Times New Roman" w:eastAsia="Times New Roman" w:hAnsi="Times New Roman" w:cs="Times New Roman"/>
          <w:sz w:val="28"/>
          <w:szCs w:val="28"/>
          <w:lang w:val="en-VN" w:eastAsia="en-US"/>
        </w:rPr>
        <w:t xml:space="preserve"> Các mô hình học sâu (Deep Learning) cho bài toán phân loại ảnh, các thuật toán và kỹ thuật trong Trí tuệ nhân tạo có thể giải thích được (XAI).</w:t>
      </w:r>
    </w:p>
    <w:p w14:paraId="254A715C" w14:textId="776877DA" w:rsidR="00132997" w:rsidRPr="00132997" w:rsidRDefault="00132997" w:rsidP="00132997">
      <w:pPr>
        <w:spacing w:before="100" w:beforeAutospacing="1" w:after="100" w:afterAutospacing="1"/>
        <w:ind w:left="360"/>
        <w:rPr>
          <w:rFonts w:ascii="Times New Roman" w:eastAsia="Times New Roman" w:hAnsi="Times New Roman" w:cs="Times New Roman"/>
          <w:b/>
          <w:bCs/>
          <w:sz w:val="28"/>
          <w:szCs w:val="28"/>
          <w:lang w:val="en-VN" w:eastAsia="en-US"/>
        </w:rPr>
      </w:pPr>
      <w:r w:rsidRPr="00132997">
        <w:rPr>
          <w:rFonts w:ascii="Times New Roman" w:eastAsia="Times New Roman" w:hAnsi="Times New Roman" w:cs="Times New Roman"/>
          <w:b/>
          <w:bCs/>
          <w:sz w:val="28"/>
          <w:szCs w:val="28"/>
          <w:lang w:val="en-VN" w:eastAsia="en-US"/>
        </w:rPr>
        <w:t>3.2</w:t>
      </w:r>
      <w:r>
        <w:rPr>
          <w:rFonts w:ascii="Times New Roman" w:eastAsia="Times New Roman" w:hAnsi="Times New Roman" w:cs="Times New Roman"/>
          <w:b/>
          <w:bCs/>
          <w:sz w:val="28"/>
          <w:szCs w:val="28"/>
          <w:lang w:val="en-VN" w:eastAsia="en-US"/>
        </w:rPr>
        <w:t>.</w:t>
      </w:r>
      <w:r w:rsidRPr="00132997">
        <w:rPr>
          <w:rFonts w:ascii="Times New Roman" w:eastAsia="Times New Roman" w:hAnsi="Times New Roman" w:cs="Times New Roman"/>
          <w:b/>
          <w:bCs/>
          <w:sz w:val="28"/>
          <w:szCs w:val="28"/>
          <w:lang w:val="en-VN" w:eastAsia="en-US"/>
        </w:rPr>
        <w:t xml:space="preserve"> Phạm vi không gian:</w:t>
      </w:r>
      <w:r w:rsidRPr="00132997">
        <w:rPr>
          <w:rFonts w:ascii="Times New Roman" w:eastAsia="Times New Roman" w:hAnsi="Times New Roman" w:cs="Times New Roman"/>
          <w:sz w:val="28"/>
          <w:szCs w:val="28"/>
          <w:lang w:val="en-VN" w:eastAsia="en-US"/>
        </w:rPr>
        <w:t xml:space="preserve"> Nghiên cứu tập trung vào việc nhận diện bệnh trên lá cây trong lĩnh vực nông nghiệp dược liệu.</w:t>
      </w:r>
    </w:p>
    <w:p w14:paraId="5E634BE3" w14:textId="66B636FD" w:rsidR="00AF76D8" w:rsidRPr="00132997" w:rsidRDefault="00132997" w:rsidP="00132997">
      <w:pPr>
        <w:pStyle w:val="ListParagraph"/>
        <w:numPr>
          <w:ilvl w:val="1"/>
          <w:numId w:val="44"/>
        </w:numPr>
        <w:spacing w:before="100" w:beforeAutospacing="1" w:after="100" w:afterAutospacing="1"/>
        <w:rPr>
          <w:rFonts w:ascii="Times New Roman" w:eastAsia="Times New Roman" w:hAnsi="Times New Roman" w:cs="Times New Roman"/>
          <w:sz w:val="28"/>
          <w:szCs w:val="28"/>
          <w:lang w:val="en-VN" w:eastAsia="en-US"/>
        </w:rPr>
      </w:pPr>
      <w:r>
        <w:rPr>
          <w:rFonts w:ascii="Times New Roman" w:eastAsia="Times New Roman" w:hAnsi="Times New Roman" w:cs="Times New Roman"/>
          <w:b/>
          <w:bCs/>
          <w:sz w:val="28"/>
          <w:szCs w:val="28"/>
          <w:lang w:val="en-VN" w:eastAsia="en-US"/>
        </w:rPr>
        <w:t xml:space="preserve">. </w:t>
      </w:r>
      <w:r w:rsidRPr="00132997">
        <w:rPr>
          <w:rFonts w:ascii="Times New Roman" w:eastAsia="Times New Roman" w:hAnsi="Times New Roman" w:cs="Times New Roman"/>
          <w:b/>
          <w:bCs/>
          <w:sz w:val="28"/>
          <w:szCs w:val="28"/>
          <w:lang w:val="en-VN" w:eastAsia="en-US"/>
        </w:rPr>
        <w:t>Phạm vi thời gian:</w:t>
      </w:r>
      <w:r w:rsidRPr="00132997">
        <w:rPr>
          <w:rFonts w:ascii="Times New Roman" w:eastAsia="Times New Roman" w:hAnsi="Times New Roman" w:cs="Times New Roman"/>
          <w:sz w:val="28"/>
          <w:szCs w:val="28"/>
          <w:lang w:val="en-VN" w:eastAsia="en-US"/>
        </w:rPr>
        <w:t xml:space="preserve"> Sử dụng và phân tích tập dữ liệu MedLeafX.</w:t>
      </w:r>
    </w:p>
    <w:p w14:paraId="2263228D" w14:textId="77777777" w:rsidR="00AF76D8" w:rsidRPr="00132997" w:rsidRDefault="00AF76D8" w:rsidP="001F7816">
      <w:pPr>
        <w:spacing w:line="276" w:lineRule="auto"/>
        <w:ind w:left="360"/>
        <w:jc w:val="both"/>
        <w:rPr>
          <w:rFonts w:ascii="Times New Roman" w:hAnsi="Times New Roman" w:cs="Times New Roman"/>
          <w:b/>
          <w:bCs/>
          <w:sz w:val="28"/>
          <w:szCs w:val="28"/>
        </w:rPr>
      </w:pPr>
      <w:r w:rsidRPr="00132997">
        <w:rPr>
          <w:rFonts w:ascii="Times New Roman" w:hAnsi="Times New Roman" w:cs="Times New Roman"/>
          <w:b/>
          <w:bCs/>
          <w:sz w:val="28"/>
          <w:szCs w:val="28"/>
        </w:rPr>
        <w:t>3.4. Phạm vi nội dung</w:t>
      </w:r>
    </w:p>
    <w:p w14:paraId="01252624" w14:textId="77777777" w:rsidR="00972661" w:rsidRPr="00972661" w:rsidRDefault="00972661" w:rsidP="00972661">
      <w:pPr>
        <w:spacing w:before="100" w:beforeAutospacing="1" w:after="100" w:afterAutospacing="1"/>
        <w:ind w:left="720"/>
        <w:rPr>
          <w:rFonts w:ascii="Times New Roman" w:eastAsia="Times New Roman" w:hAnsi="Times New Roman" w:cs="Times New Roman"/>
          <w:sz w:val="28"/>
          <w:szCs w:val="28"/>
          <w:lang w:val="en-VN" w:eastAsia="en-US"/>
        </w:rPr>
      </w:pPr>
      <w:r w:rsidRPr="00972661">
        <w:rPr>
          <w:rFonts w:ascii="Times New Roman" w:eastAsia="Times New Roman" w:hAnsi="Symbol" w:cs="Times New Roman"/>
          <w:sz w:val="28"/>
          <w:szCs w:val="28"/>
          <w:lang w:val="en-VN" w:eastAsia="en-US"/>
        </w:rPr>
        <w:t></w:t>
      </w:r>
      <w:r w:rsidRPr="00972661">
        <w:rPr>
          <w:rFonts w:ascii="Times New Roman" w:eastAsia="Times New Roman" w:hAnsi="Times New Roman" w:cs="Times New Roman"/>
          <w:sz w:val="28"/>
          <w:szCs w:val="28"/>
          <w:lang w:val="en-VN" w:eastAsia="en-US"/>
        </w:rPr>
        <w:t xml:space="preserve">  Nghiên cứu lý thuyết về CNN và XAI.</w:t>
      </w:r>
    </w:p>
    <w:p w14:paraId="0934D4CD" w14:textId="77777777" w:rsidR="00972661" w:rsidRPr="00972661" w:rsidRDefault="00972661" w:rsidP="00972661">
      <w:pPr>
        <w:spacing w:before="100" w:beforeAutospacing="1" w:after="100" w:afterAutospacing="1"/>
        <w:ind w:left="720"/>
        <w:rPr>
          <w:rFonts w:ascii="Times New Roman" w:eastAsia="Times New Roman" w:hAnsi="Times New Roman" w:cs="Times New Roman"/>
          <w:sz w:val="28"/>
          <w:szCs w:val="28"/>
          <w:lang w:val="en-VN" w:eastAsia="en-US"/>
        </w:rPr>
      </w:pPr>
      <w:r w:rsidRPr="00972661">
        <w:rPr>
          <w:rFonts w:ascii="Times New Roman" w:eastAsia="Times New Roman" w:hAnsi="Symbol" w:cs="Times New Roman"/>
          <w:sz w:val="28"/>
          <w:szCs w:val="28"/>
          <w:lang w:val="en-VN" w:eastAsia="en-US"/>
        </w:rPr>
        <w:t></w:t>
      </w:r>
      <w:r w:rsidRPr="00972661">
        <w:rPr>
          <w:rFonts w:ascii="Times New Roman" w:eastAsia="Times New Roman" w:hAnsi="Times New Roman" w:cs="Times New Roman"/>
          <w:sz w:val="28"/>
          <w:szCs w:val="28"/>
          <w:lang w:val="en-VN" w:eastAsia="en-US"/>
        </w:rPr>
        <w:t xml:space="preserve">  Thiết kế mô hình phân loại và tích hợp module giải thích.</w:t>
      </w:r>
    </w:p>
    <w:p w14:paraId="4AD465E9" w14:textId="77777777" w:rsidR="00972661" w:rsidRPr="00972661" w:rsidRDefault="00972661" w:rsidP="00972661">
      <w:pPr>
        <w:spacing w:before="100" w:beforeAutospacing="1" w:after="100" w:afterAutospacing="1"/>
        <w:ind w:left="720"/>
        <w:rPr>
          <w:rFonts w:ascii="Times New Roman" w:eastAsia="Times New Roman" w:hAnsi="Times New Roman" w:cs="Times New Roman"/>
          <w:sz w:val="28"/>
          <w:szCs w:val="28"/>
          <w:lang w:val="en-VN" w:eastAsia="en-US"/>
        </w:rPr>
      </w:pPr>
      <w:r w:rsidRPr="00972661">
        <w:rPr>
          <w:rFonts w:ascii="Times New Roman" w:eastAsia="Times New Roman" w:hAnsi="Symbol" w:cs="Times New Roman"/>
          <w:sz w:val="28"/>
          <w:szCs w:val="28"/>
          <w:lang w:val="en-VN" w:eastAsia="en-US"/>
        </w:rPr>
        <w:t></w:t>
      </w:r>
      <w:r w:rsidRPr="00972661">
        <w:rPr>
          <w:rFonts w:ascii="Times New Roman" w:eastAsia="Times New Roman" w:hAnsi="Times New Roman" w:cs="Times New Roman"/>
          <w:sz w:val="28"/>
          <w:szCs w:val="28"/>
          <w:lang w:val="en-VN" w:eastAsia="en-US"/>
        </w:rPr>
        <w:t xml:space="preserve">  Thực nghiệm trên bộ dữ liệu MedLeafX.</w:t>
      </w:r>
    </w:p>
    <w:p w14:paraId="51566BC8" w14:textId="77777777" w:rsidR="00972661" w:rsidRPr="00972661" w:rsidRDefault="00972661" w:rsidP="00972661">
      <w:pPr>
        <w:spacing w:before="100" w:beforeAutospacing="1" w:after="100" w:afterAutospacing="1"/>
        <w:ind w:left="720"/>
        <w:rPr>
          <w:rFonts w:ascii="Times New Roman" w:eastAsia="Times New Roman" w:hAnsi="Times New Roman" w:cs="Times New Roman"/>
          <w:sz w:val="24"/>
          <w:szCs w:val="24"/>
          <w:lang w:val="en-VN" w:eastAsia="en-US"/>
        </w:rPr>
      </w:pPr>
      <w:r w:rsidRPr="00972661">
        <w:rPr>
          <w:rFonts w:ascii="Times New Roman" w:eastAsia="Times New Roman" w:hAnsi="Symbol" w:cs="Times New Roman"/>
          <w:sz w:val="28"/>
          <w:szCs w:val="28"/>
          <w:lang w:val="en-VN" w:eastAsia="en-US"/>
        </w:rPr>
        <w:t></w:t>
      </w:r>
      <w:r w:rsidRPr="00972661">
        <w:rPr>
          <w:rFonts w:ascii="Times New Roman" w:eastAsia="Times New Roman" w:hAnsi="Times New Roman" w:cs="Times New Roman"/>
          <w:sz w:val="28"/>
          <w:szCs w:val="28"/>
          <w:lang w:val="en-VN" w:eastAsia="en-US"/>
        </w:rPr>
        <w:t xml:space="preserve">  Đánh giá hiệu quả và đề xuất ứng dụng.</w:t>
      </w:r>
    </w:p>
    <w:p w14:paraId="019DA9AC" w14:textId="77777777" w:rsidR="00AF76D8" w:rsidRPr="00132997" w:rsidRDefault="00AF76D8" w:rsidP="001F7816">
      <w:pPr>
        <w:spacing w:line="276" w:lineRule="auto"/>
        <w:ind w:left="360"/>
        <w:jc w:val="both"/>
        <w:rPr>
          <w:rFonts w:ascii="Times New Roman" w:hAnsi="Times New Roman" w:cs="Times New Roman"/>
          <w:b/>
          <w:bCs/>
          <w:sz w:val="28"/>
          <w:szCs w:val="28"/>
        </w:rPr>
      </w:pPr>
      <w:r w:rsidRPr="00132997">
        <w:rPr>
          <w:rFonts w:ascii="Times New Roman" w:hAnsi="Times New Roman" w:cs="Times New Roman"/>
          <w:b/>
          <w:bCs/>
          <w:sz w:val="28"/>
          <w:szCs w:val="28"/>
        </w:rPr>
        <w:t>4. Phương pháp nghiên cứu</w:t>
      </w:r>
    </w:p>
    <w:p w14:paraId="74A18023" w14:textId="77777777" w:rsidR="00132997" w:rsidRPr="00132997" w:rsidRDefault="00132997" w:rsidP="00132997">
      <w:pPr>
        <w:spacing w:before="100" w:beforeAutospacing="1" w:after="100" w:afterAutospacing="1"/>
        <w:rPr>
          <w:rFonts w:ascii="Times New Roman" w:eastAsia="Times New Roman" w:hAnsi="Times New Roman" w:cs="Times New Roman"/>
          <w:b/>
          <w:bCs/>
          <w:sz w:val="28"/>
          <w:szCs w:val="28"/>
          <w:lang w:val="en-VN" w:eastAsia="en-US"/>
        </w:rPr>
      </w:pPr>
      <w:r w:rsidRPr="00132997">
        <w:rPr>
          <w:rFonts w:ascii="Times New Roman" w:eastAsia="Times New Roman" w:hAnsi="Symbol" w:cs="Times New Roman"/>
          <w:sz w:val="24"/>
          <w:szCs w:val="24"/>
          <w:lang w:val="en-VN" w:eastAsia="en-US"/>
        </w:rPr>
        <w:t></w:t>
      </w:r>
      <w:r w:rsidRPr="00132997">
        <w:rPr>
          <w:rFonts w:ascii="Times New Roman" w:eastAsia="Times New Roman" w:hAnsi="Times New Roman" w:cs="Times New Roman"/>
          <w:sz w:val="24"/>
          <w:szCs w:val="24"/>
          <w:lang w:val="en-VN" w:eastAsia="en-US"/>
        </w:rPr>
        <w:t xml:space="preserve">  </w:t>
      </w:r>
      <w:r w:rsidRPr="00132997">
        <w:rPr>
          <w:rFonts w:ascii="Times New Roman" w:eastAsia="Times New Roman" w:hAnsi="Times New Roman" w:cs="Times New Roman"/>
          <w:b/>
          <w:bCs/>
          <w:sz w:val="28"/>
          <w:szCs w:val="28"/>
          <w:lang w:val="en-VN" w:eastAsia="en-US"/>
        </w:rPr>
        <w:t>Phương pháp nghiên cứu lý thuyết:</w:t>
      </w:r>
    </w:p>
    <w:p w14:paraId="72BDC12A" w14:textId="77777777" w:rsidR="00132997" w:rsidRPr="00132997" w:rsidRDefault="00132997" w:rsidP="00132997">
      <w:pPr>
        <w:numPr>
          <w:ilvl w:val="0"/>
          <w:numId w:val="46"/>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Phân tích, tổng hợp tài liệu, bài báo khoa học về nhận diện ảnh và XAI.</w:t>
      </w:r>
    </w:p>
    <w:p w14:paraId="74A84B3C" w14:textId="77777777" w:rsidR="00132997" w:rsidRPr="00132997" w:rsidRDefault="00132997" w:rsidP="00132997">
      <w:pPr>
        <w:numPr>
          <w:ilvl w:val="0"/>
          <w:numId w:val="46"/>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So sánh, đối chiếu các kiến trúc CNN và các phương pháp XAI để lựa chọn mô hình phù hợp.</w:t>
      </w:r>
    </w:p>
    <w:p w14:paraId="775B3B0C" w14:textId="77777777" w:rsidR="00132997" w:rsidRPr="00132997" w:rsidRDefault="00132997" w:rsidP="00132997">
      <w:pPr>
        <w:spacing w:before="100" w:beforeAutospacing="1" w:after="100" w:afterAutospacing="1"/>
        <w:rPr>
          <w:rFonts w:ascii="Times New Roman" w:eastAsia="Times New Roman" w:hAnsi="Times New Roman" w:cs="Times New Roman"/>
          <w:b/>
          <w:bCs/>
          <w:sz w:val="28"/>
          <w:szCs w:val="28"/>
          <w:lang w:val="en-VN" w:eastAsia="en-US"/>
        </w:rPr>
      </w:pPr>
      <w:r w:rsidRPr="00132997">
        <w:rPr>
          <w:rFonts w:ascii="Times New Roman" w:eastAsia="Times New Roman" w:hAnsi="Symbol" w:cs="Times New Roman"/>
          <w:b/>
          <w:bCs/>
          <w:sz w:val="28"/>
          <w:szCs w:val="28"/>
          <w:lang w:val="en-VN" w:eastAsia="en-US"/>
        </w:rPr>
        <w:t></w:t>
      </w:r>
      <w:r w:rsidRPr="00132997">
        <w:rPr>
          <w:rFonts w:ascii="Times New Roman" w:eastAsia="Times New Roman" w:hAnsi="Times New Roman" w:cs="Times New Roman"/>
          <w:b/>
          <w:bCs/>
          <w:sz w:val="28"/>
          <w:szCs w:val="28"/>
          <w:lang w:val="en-VN" w:eastAsia="en-US"/>
        </w:rPr>
        <w:t xml:space="preserve">  Phương pháp nghiên cứu thực nghiệm:</w:t>
      </w:r>
    </w:p>
    <w:p w14:paraId="01F53E1D" w14:textId="46B118B4" w:rsidR="00132997" w:rsidRPr="00132997" w:rsidRDefault="00132997" w:rsidP="00132997">
      <w:pPr>
        <w:numPr>
          <w:ilvl w:val="0"/>
          <w:numId w:val="47"/>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Thiết kế và lập trình bằng ngôn ngữ Python và các thư viện học sâu như TensorFlow/PyTorch.</w:t>
      </w:r>
    </w:p>
    <w:p w14:paraId="385C90AA" w14:textId="77777777" w:rsidR="00132997" w:rsidRPr="00132997" w:rsidRDefault="00132997" w:rsidP="00132997">
      <w:pPr>
        <w:numPr>
          <w:ilvl w:val="0"/>
          <w:numId w:val="47"/>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Huấn luyện và kiểm thử mô hình trên bộ dữ liệu MedLeafX.</w:t>
      </w:r>
    </w:p>
    <w:p w14:paraId="52269117" w14:textId="77777777" w:rsidR="00132997" w:rsidRPr="00132997" w:rsidRDefault="00132997" w:rsidP="00132997">
      <w:pPr>
        <w:numPr>
          <w:ilvl w:val="0"/>
          <w:numId w:val="47"/>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Đánh giá hiệu quả bằng các độ đo chuẩn trong học máy như Accuracy, Precision, Recall, F1-score.</w:t>
      </w:r>
    </w:p>
    <w:p w14:paraId="2C990D34" w14:textId="77777777" w:rsidR="00132997" w:rsidRPr="00132997" w:rsidRDefault="00132997" w:rsidP="00132997">
      <w:pPr>
        <w:spacing w:before="100" w:beforeAutospacing="1" w:after="100" w:afterAutospacing="1"/>
        <w:rPr>
          <w:rFonts w:ascii="Times New Roman" w:eastAsia="Times New Roman" w:hAnsi="Times New Roman" w:cs="Times New Roman"/>
          <w:b/>
          <w:bCs/>
          <w:sz w:val="28"/>
          <w:szCs w:val="28"/>
          <w:lang w:val="en-VN" w:eastAsia="en-US"/>
        </w:rPr>
      </w:pPr>
      <w:r w:rsidRPr="00132997">
        <w:rPr>
          <w:rFonts w:ascii="Times New Roman" w:eastAsia="Times New Roman" w:hAnsi="Symbol" w:cs="Times New Roman"/>
          <w:b/>
          <w:bCs/>
          <w:sz w:val="28"/>
          <w:szCs w:val="28"/>
          <w:lang w:val="en-VN" w:eastAsia="en-US"/>
        </w:rPr>
        <w:t></w:t>
      </w:r>
      <w:r w:rsidRPr="00132997">
        <w:rPr>
          <w:rFonts w:ascii="Times New Roman" w:eastAsia="Times New Roman" w:hAnsi="Times New Roman" w:cs="Times New Roman"/>
          <w:b/>
          <w:bCs/>
          <w:sz w:val="28"/>
          <w:szCs w:val="28"/>
          <w:lang w:val="en-VN" w:eastAsia="en-US"/>
        </w:rPr>
        <w:t xml:space="preserve">  Phương pháp thu thập dữ liệu:</w:t>
      </w:r>
    </w:p>
    <w:p w14:paraId="069C424F" w14:textId="77777777" w:rsidR="00132997" w:rsidRPr="00132997" w:rsidRDefault="00132997" w:rsidP="00132997">
      <w:pPr>
        <w:numPr>
          <w:ilvl w:val="0"/>
          <w:numId w:val="48"/>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Sử dụng bộ dữ liệu công khai MedLeafX.</w:t>
      </w:r>
    </w:p>
    <w:p w14:paraId="33A88FF1" w14:textId="77777777" w:rsidR="00132997" w:rsidRPr="00132997" w:rsidRDefault="00132997" w:rsidP="00132997">
      <w:pPr>
        <w:spacing w:before="100" w:beforeAutospacing="1" w:after="100" w:afterAutospacing="1"/>
        <w:rPr>
          <w:rFonts w:ascii="Times New Roman" w:eastAsia="Times New Roman" w:hAnsi="Times New Roman" w:cs="Times New Roman"/>
          <w:b/>
          <w:bCs/>
          <w:sz w:val="28"/>
          <w:szCs w:val="28"/>
          <w:lang w:val="en-VN" w:eastAsia="en-US"/>
        </w:rPr>
      </w:pPr>
      <w:r w:rsidRPr="00132997">
        <w:rPr>
          <w:rFonts w:ascii="Times New Roman" w:eastAsia="Times New Roman" w:hAnsi="Symbol" w:cs="Times New Roman"/>
          <w:b/>
          <w:bCs/>
          <w:sz w:val="28"/>
          <w:szCs w:val="28"/>
          <w:lang w:val="en-VN" w:eastAsia="en-US"/>
        </w:rPr>
        <w:t></w:t>
      </w:r>
      <w:r w:rsidRPr="00132997">
        <w:rPr>
          <w:rFonts w:ascii="Times New Roman" w:eastAsia="Times New Roman" w:hAnsi="Times New Roman" w:cs="Times New Roman"/>
          <w:b/>
          <w:bCs/>
          <w:sz w:val="28"/>
          <w:szCs w:val="28"/>
          <w:lang w:val="en-VN" w:eastAsia="en-US"/>
        </w:rPr>
        <w:t xml:space="preserve">  Phương pháp phân tích - tổng hợp:</w:t>
      </w:r>
    </w:p>
    <w:p w14:paraId="64A6CFB7" w14:textId="77777777" w:rsidR="00132997" w:rsidRPr="00132997" w:rsidRDefault="00132997" w:rsidP="00132997">
      <w:pPr>
        <w:numPr>
          <w:ilvl w:val="0"/>
          <w:numId w:val="49"/>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lastRenderedPageBreak/>
        <w:t>Sử dụng các công cụ thống kê và machine learning để phân tích kết quả.</w:t>
      </w:r>
    </w:p>
    <w:p w14:paraId="6E7B7E0A" w14:textId="77777777" w:rsidR="00132997" w:rsidRPr="00132997" w:rsidRDefault="00132997" w:rsidP="00132997">
      <w:pPr>
        <w:numPr>
          <w:ilvl w:val="0"/>
          <w:numId w:val="49"/>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Phân tích hiệu suất mô hình và chất lượng của các giải thích được tạo ra bởi XAI.</w:t>
      </w:r>
    </w:p>
    <w:p w14:paraId="129F2851" w14:textId="77777777" w:rsidR="00132997" w:rsidRPr="00132997" w:rsidRDefault="00132997" w:rsidP="00132997">
      <w:pPr>
        <w:numPr>
          <w:ilvl w:val="0"/>
          <w:numId w:val="49"/>
        </w:numPr>
        <w:spacing w:before="100" w:beforeAutospacing="1" w:after="100" w:afterAutospacing="1"/>
        <w:rPr>
          <w:rFonts w:ascii="Times New Roman" w:eastAsia="Times New Roman" w:hAnsi="Times New Roman" w:cs="Times New Roman"/>
          <w:sz w:val="28"/>
          <w:szCs w:val="28"/>
          <w:lang w:val="en-VN" w:eastAsia="en-US"/>
        </w:rPr>
      </w:pPr>
      <w:r w:rsidRPr="00132997">
        <w:rPr>
          <w:rFonts w:ascii="Times New Roman" w:eastAsia="Times New Roman" w:hAnsi="Times New Roman" w:cs="Times New Roman"/>
          <w:sz w:val="28"/>
          <w:szCs w:val="28"/>
          <w:lang w:val="en-VN" w:eastAsia="en-US"/>
        </w:rPr>
        <w:t>So sánh kết quả với các mô hình baseline (nếu có)</w:t>
      </w:r>
    </w:p>
    <w:p w14:paraId="7A8E28CF" w14:textId="77777777" w:rsidR="00AF76D8" w:rsidRPr="00AF76D8" w:rsidRDefault="00AF76D8" w:rsidP="00AF76D8">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II. BỐ CỤC KHÓA LUẬN</w:t>
      </w:r>
    </w:p>
    <w:p w14:paraId="3AC07C9B" w14:textId="2A823A1B" w:rsidR="00AF76D8" w:rsidRPr="00AF76D8" w:rsidRDefault="00AF76D8" w:rsidP="001F7816">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 xml:space="preserve">Chương 1: </w:t>
      </w:r>
      <w:r w:rsidR="00972661">
        <w:rPr>
          <w:rFonts w:ascii="Times New Roman" w:hAnsi="Times New Roman" w:cs="Times New Roman"/>
          <w:b/>
          <w:bCs/>
          <w:sz w:val="28"/>
          <w:szCs w:val="28"/>
        </w:rPr>
        <w:t xml:space="preserve">Tổng quan </w:t>
      </w:r>
    </w:p>
    <w:p w14:paraId="33B20BC4" w14:textId="6BDFC26D" w:rsidR="00A403CF" w:rsidRPr="00AF76D8" w:rsidRDefault="00AF76D8" w:rsidP="00167EF1">
      <w:pPr>
        <w:spacing w:line="276" w:lineRule="auto"/>
        <w:ind w:left="709"/>
        <w:jc w:val="both"/>
        <w:rPr>
          <w:rFonts w:ascii="Times New Roman" w:hAnsi="Times New Roman" w:cs="Times New Roman"/>
          <w:sz w:val="28"/>
          <w:szCs w:val="28"/>
        </w:rPr>
      </w:pPr>
      <w:r w:rsidRPr="00AF76D8">
        <w:rPr>
          <w:rFonts w:ascii="Times New Roman" w:hAnsi="Times New Roman" w:cs="Times New Roman"/>
          <w:b/>
          <w:bCs/>
          <w:sz w:val="28"/>
          <w:szCs w:val="28"/>
        </w:rPr>
        <w:t xml:space="preserve">1.1. </w:t>
      </w:r>
      <w:r w:rsidR="00A403CF" w:rsidRPr="00A403CF">
        <w:rPr>
          <w:rFonts w:ascii="Times New Roman" w:hAnsi="Times New Roman" w:cs="Times New Roman"/>
          <w:b/>
          <w:bCs/>
          <w:sz w:val="28"/>
          <w:szCs w:val="28"/>
        </w:rPr>
        <w:t>Giới thiệu tổng quang về ứng dụng AI trong nông nghiệp</w:t>
      </w:r>
      <w:r w:rsidR="00A403CF">
        <w:rPr>
          <w:rFonts w:ascii="Times New Roman" w:hAnsi="Times New Roman" w:cs="Times New Roman"/>
          <w:b/>
          <w:bCs/>
          <w:sz w:val="28"/>
          <w:szCs w:val="28"/>
        </w:rPr>
        <w:t>.</w:t>
      </w:r>
    </w:p>
    <w:p w14:paraId="19FC7D8B" w14:textId="0232C384" w:rsidR="00AF76D8" w:rsidRPr="00AF76D8" w:rsidRDefault="00AF76D8" w:rsidP="00167EF1">
      <w:pPr>
        <w:spacing w:line="276" w:lineRule="auto"/>
        <w:ind w:left="709"/>
        <w:jc w:val="both"/>
        <w:rPr>
          <w:rFonts w:ascii="Times New Roman" w:hAnsi="Times New Roman" w:cs="Times New Roman"/>
          <w:sz w:val="28"/>
          <w:szCs w:val="28"/>
        </w:rPr>
      </w:pPr>
      <w:r w:rsidRPr="00AF76D8">
        <w:rPr>
          <w:rFonts w:ascii="Times New Roman" w:hAnsi="Times New Roman" w:cs="Times New Roman"/>
          <w:b/>
          <w:bCs/>
          <w:sz w:val="28"/>
          <w:szCs w:val="28"/>
        </w:rPr>
        <w:t xml:space="preserve">1.2. </w:t>
      </w:r>
      <w:r w:rsidR="00A403CF" w:rsidRPr="00A403CF">
        <w:rPr>
          <w:rFonts w:ascii="Times New Roman" w:hAnsi="Times New Roman" w:cs="Times New Roman"/>
          <w:b/>
          <w:bCs/>
          <w:sz w:val="28"/>
          <w:szCs w:val="28"/>
        </w:rPr>
        <w:t>Cơ sở lý thuyết về học sâu và mạng nơ-ron tích chập (CNN)</w:t>
      </w:r>
      <w:r w:rsidR="00A403CF">
        <w:rPr>
          <w:rFonts w:ascii="Times New Roman" w:hAnsi="Times New Roman" w:cs="Times New Roman"/>
          <w:b/>
          <w:bCs/>
          <w:sz w:val="28"/>
          <w:szCs w:val="28"/>
        </w:rPr>
        <w:t>.</w:t>
      </w:r>
    </w:p>
    <w:p w14:paraId="5544488A" w14:textId="694FB266" w:rsidR="00AF76D8" w:rsidRPr="00A403CF" w:rsidRDefault="00AF76D8" w:rsidP="00167EF1">
      <w:pPr>
        <w:spacing w:line="276" w:lineRule="auto"/>
        <w:ind w:left="709"/>
        <w:jc w:val="both"/>
        <w:rPr>
          <w:rFonts w:ascii="Times New Roman" w:hAnsi="Times New Roman" w:cs="Times New Roman"/>
          <w:b/>
          <w:bCs/>
          <w:sz w:val="28"/>
          <w:szCs w:val="28"/>
        </w:rPr>
      </w:pPr>
      <w:r w:rsidRPr="00AF76D8">
        <w:rPr>
          <w:rFonts w:ascii="Times New Roman" w:hAnsi="Times New Roman" w:cs="Times New Roman"/>
          <w:b/>
          <w:bCs/>
          <w:sz w:val="28"/>
          <w:szCs w:val="28"/>
        </w:rPr>
        <w:t xml:space="preserve">1.3. </w:t>
      </w:r>
      <w:r w:rsidR="00A403CF" w:rsidRPr="00A403CF">
        <w:rPr>
          <w:rFonts w:ascii="Times New Roman" w:hAnsi="Times New Roman" w:cs="Times New Roman"/>
          <w:b/>
          <w:bCs/>
          <w:sz w:val="28"/>
          <w:szCs w:val="28"/>
        </w:rPr>
        <w:t>Giới thiệu về Trí tuệ nhân tạo có thể giải thích được (XAI) và các phương pháp phổ biến (LIME, SHAP, Grad-CAM).</w:t>
      </w:r>
    </w:p>
    <w:p w14:paraId="2562415D" w14:textId="49575CFD" w:rsidR="00AF76D8" w:rsidRPr="00AF76D8" w:rsidRDefault="00AF76D8" w:rsidP="00167EF1">
      <w:pPr>
        <w:spacing w:line="276" w:lineRule="auto"/>
        <w:ind w:left="709"/>
        <w:jc w:val="both"/>
        <w:rPr>
          <w:rFonts w:ascii="Times New Roman" w:hAnsi="Times New Roman" w:cs="Times New Roman"/>
          <w:sz w:val="28"/>
          <w:szCs w:val="28"/>
        </w:rPr>
      </w:pPr>
      <w:r w:rsidRPr="00AF76D8">
        <w:rPr>
          <w:rFonts w:ascii="Times New Roman" w:hAnsi="Times New Roman" w:cs="Times New Roman"/>
          <w:b/>
          <w:bCs/>
          <w:sz w:val="28"/>
          <w:szCs w:val="28"/>
        </w:rPr>
        <w:t xml:space="preserve">1.4. </w:t>
      </w:r>
      <w:r w:rsidR="00A403CF" w:rsidRPr="00A403CF">
        <w:rPr>
          <w:rFonts w:ascii="Times New Roman" w:hAnsi="Times New Roman" w:cs="Times New Roman"/>
          <w:b/>
          <w:bCs/>
          <w:sz w:val="28"/>
          <w:szCs w:val="28"/>
        </w:rPr>
        <w:t>Tổng quan các nghiên cứu liên quan trong và ngoài nước.</w:t>
      </w:r>
    </w:p>
    <w:p w14:paraId="4057302B" w14:textId="77777777" w:rsidR="00A403CF" w:rsidRDefault="00A403CF" w:rsidP="001F7816">
      <w:pPr>
        <w:spacing w:line="276" w:lineRule="auto"/>
        <w:jc w:val="both"/>
        <w:rPr>
          <w:rFonts w:ascii="Times New Roman" w:hAnsi="Times New Roman" w:cs="Times New Roman"/>
          <w:b/>
          <w:bCs/>
          <w:sz w:val="28"/>
          <w:szCs w:val="28"/>
        </w:rPr>
      </w:pPr>
    </w:p>
    <w:p w14:paraId="4E84D491" w14:textId="6B180CAA" w:rsidR="00AF76D8" w:rsidRPr="00AF76D8" w:rsidRDefault="00AF76D8" w:rsidP="001F7816">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 xml:space="preserve">Chương 2: </w:t>
      </w:r>
      <w:r w:rsidR="00EC4FA6" w:rsidRPr="00EC4FA6">
        <w:rPr>
          <w:rFonts w:ascii="Times New Roman" w:hAnsi="Times New Roman" w:cs="Times New Roman"/>
          <w:b/>
          <w:bCs/>
          <w:sz w:val="28"/>
          <w:szCs w:val="28"/>
        </w:rPr>
        <w:t xml:space="preserve">Thiết kế </w:t>
      </w:r>
      <w:r w:rsidR="000D29ED">
        <w:rPr>
          <w:rFonts w:ascii="Times New Roman" w:hAnsi="Times New Roman" w:cs="Times New Roman"/>
          <w:b/>
          <w:bCs/>
          <w:sz w:val="28"/>
          <w:szCs w:val="28"/>
        </w:rPr>
        <w:t>mô hình</w:t>
      </w:r>
      <w:r w:rsidR="00EC4FA6" w:rsidRPr="00EC4FA6">
        <w:rPr>
          <w:rFonts w:ascii="Times New Roman" w:hAnsi="Times New Roman" w:cs="Times New Roman"/>
          <w:b/>
          <w:bCs/>
          <w:sz w:val="28"/>
          <w:szCs w:val="28"/>
        </w:rPr>
        <w:t xml:space="preserve"> nhận diện và giải thích bệnh trên lá cây</w:t>
      </w:r>
    </w:p>
    <w:p w14:paraId="27BB4B30" w14:textId="77777777" w:rsidR="00167EF1" w:rsidRDefault="00167EF1" w:rsidP="000A1FDC">
      <w:pPr>
        <w:pStyle w:val="ListParagraph"/>
        <w:numPr>
          <w:ilvl w:val="1"/>
          <w:numId w:val="57"/>
        </w:numPr>
        <w:spacing w:line="276" w:lineRule="auto"/>
        <w:jc w:val="both"/>
        <w:rPr>
          <w:rFonts w:ascii="Times New Roman" w:hAnsi="Times New Roman" w:cs="Times New Roman"/>
          <w:b/>
          <w:bCs/>
          <w:sz w:val="28"/>
          <w:szCs w:val="28"/>
          <w:lang w:val="en-VN"/>
        </w:rPr>
      </w:pPr>
      <w:r w:rsidRPr="00167EF1">
        <w:rPr>
          <w:rFonts w:ascii="Times New Roman" w:hAnsi="Times New Roman" w:cs="Times New Roman"/>
          <w:b/>
          <w:bCs/>
          <w:sz w:val="28"/>
          <w:szCs w:val="28"/>
          <w:lang w:val="en-VN"/>
        </w:rPr>
        <w:t>. Phân tích yêu cầu chức năng cho ứng dụng demo.</w:t>
      </w:r>
    </w:p>
    <w:p w14:paraId="385909CB" w14:textId="55DEF4F3" w:rsidR="00167EF1" w:rsidRPr="00167EF1" w:rsidRDefault="00167EF1" w:rsidP="000A1FDC">
      <w:pPr>
        <w:pStyle w:val="ListParagraph"/>
        <w:numPr>
          <w:ilvl w:val="1"/>
          <w:numId w:val="57"/>
        </w:numPr>
        <w:spacing w:line="276" w:lineRule="auto"/>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 xml:space="preserve">. </w:t>
      </w:r>
      <w:r w:rsidRPr="00167EF1">
        <w:rPr>
          <w:rFonts w:ascii="Times New Roman" w:hAnsi="Times New Roman" w:cs="Times New Roman"/>
          <w:b/>
          <w:bCs/>
          <w:sz w:val="28"/>
          <w:szCs w:val="28"/>
          <w:lang w:val="en-VN"/>
        </w:rPr>
        <w:t xml:space="preserve"> Kiến trúc tổng thể của mô hình nhận diện và giải thích.</w:t>
      </w:r>
    </w:p>
    <w:p w14:paraId="57A5694C" w14:textId="1B22456A" w:rsidR="00167EF1" w:rsidRPr="00167EF1" w:rsidRDefault="00167EF1" w:rsidP="00167EF1">
      <w:pPr>
        <w:pStyle w:val="ListParagraph"/>
        <w:numPr>
          <w:ilvl w:val="1"/>
          <w:numId w:val="57"/>
        </w:numPr>
        <w:spacing w:line="276" w:lineRule="auto"/>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w:t>
      </w:r>
      <w:r w:rsidRPr="00167EF1">
        <w:rPr>
          <w:rFonts w:ascii="Times New Roman" w:hAnsi="Times New Roman" w:cs="Times New Roman"/>
          <w:b/>
          <w:bCs/>
          <w:sz w:val="28"/>
          <w:szCs w:val="28"/>
          <w:lang w:val="en-VN"/>
        </w:rPr>
        <w:t xml:space="preserve"> Mô tả và tiền xử lý bộ dữ liệu MedLeafX.</w:t>
      </w:r>
    </w:p>
    <w:p w14:paraId="15D29EF3" w14:textId="0CB8730C" w:rsidR="00167EF1" w:rsidRDefault="00167EF1" w:rsidP="00F86FAE">
      <w:pPr>
        <w:pStyle w:val="ListParagraph"/>
        <w:numPr>
          <w:ilvl w:val="1"/>
          <w:numId w:val="57"/>
        </w:numPr>
        <w:spacing w:line="276" w:lineRule="auto"/>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w:t>
      </w:r>
      <w:r w:rsidRPr="00167EF1">
        <w:rPr>
          <w:rFonts w:ascii="Times New Roman" w:hAnsi="Times New Roman" w:cs="Times New Roman"/>
          <w:b/>
          <w:bCs/>
          <w:sz w:val="28"/>
          <w:szCs w:val="28"/>
          <w:lang w:val="en-VN"/>
        </w:rPr>
        <w:t xml:space="preserve"> Thiết kế và lựa chọn mô hình CNN.</w:t>
      </w:r>
    </w:p>
    <w:p w14:paraId="30085DE4" w14:textId="77777777" w:rsidR="00167EF1" w:rsidRDefault="00167EF1" w:rsidP="00167EF1">
      <w:pPr>
        <w:pStyle w:val="ListParagraph"/>
        <w:numPr>
          <w:ilvl w:val="1"/>
          <w:numId w:val="57"/>
        </w:numPr>
        <w:spacing w:line="276" w:lineRule="auto"/>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 xml:space="preserve">. </w:t>
      </w:r>
      <w:r w:rsidRPr="00167EF1">
        <w:rPr>
          <w:rFonts w:ascii="Times New Roman" w:hAnsi="Times New Roman" w:cs="Times New Roman"/>
          <w:b/>
          <w:bCs/>
          <w:sz w:val="28"/>
          <w:szCs w:val="28"/>
          <w:lang w:val="en-VN"/>
        </w:rPr>
        <w:t>Thiết kế phương pháp tích hợp XAI để trực quan hóa kết quả.</w:t>
      </w:r>
    </w:p>
    <w:p w14:paraId="78FE17A2" w14:textId="3CAC739E" w:rsidR="00A403CF" w:rsidRPr="00167EF1" w:rsidRDefault="00167EF1" w:rsidP="00167EF1">
      <w:pPr>
        <w:pStyle w:val="ListParagraph"/>
        <w:numPr>
          <w:ilvl w:val="1"/>
          <w:numId w:val="57"/>
        </w:numPr>
        <w:spacing w:line="276" w:lineRule="auto"/>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 xml:space="preserve">. </w:t>
      </w:r>
      <w:r w:rsidRPr="00167EF1">
        <w:rPr>
          <w:rFonts w:ascii="Times New Roman" w:hAnsi="Times New Roman" w:cs="Times New Roman"/>
          <w:b/>
          <w:bCs/>
          <w:sz w:val="28"/>
          <w:szCs w:val="28"/>
          <w:lang w:val="en-VN"/>
        </w:rPr>
        <w:t>Thiết kế giao diện và luồng hoạt động cho ứng dụng web/phần mềm demo.</w:t>
      </w:r>
    </w:p>
    <w:p w14:paraId="7120145C" w14:textId="5940CDCB" w:rsidR="00AF76D8" w:rsidRDefault="00AF76D8" w:rsidP="001F7816">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 xml:space="preserve">Chương 3: </w:t>
      </w:r>
      <w:r w:rsidR="00EC4FA6" w:rsidRPr="00EC4FA6">
        <w:rPr>
          <w:rFonts w:ascii="Times New Roman" w:hAnsi="Times New Roman" w:cs="Times New Roman"/>
          <w:b/>
          <w:bCs/>
          <w:sz w:val="28"/>
          <w:szCs w:val="28"/>
        </w:rPr>
        <w:t>Thực nghiệm và đánh giá hiệu quả</w:t>
      </w:r>
    </w:p>
    <w:p w14:paraId="49AB18F5" w14:textId="79D2FF47" w:rsidR="00EC4FA6" w:rsidRPr="00EC4FA6" w:rsidRDefault="00EC4FA6" w:rsidP="00167EF1">
      <w:pPr>
        <w:spacing w:line="276" w:lineRule="auto"/>
        <w:ind w:left="709"/>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3.1</w:t>
      </w:r>
      <w:r w:rsidRPr="00EC4FA6">
        <w:rPr>
          <w:rFonts w:ascii="Times New Roman" w:hAnsi="Times New Roman" w:cs="Times New Roman"/>
          <w:b/>
          <w:bCs/>
          <w:sz w:val="28"/>
          <w:szCs w:val="28"/>
          <w:lang w:val="en-VN"/>
        </w:rPr>
        <w:t xml:space="preserve">  Thiết kế kịch bản thực nghiệm (môi trường, thông số, các mô hình so sánh).</w:t>
      </w:r>
    </w:p>
    <w:p w14:paraId="43E93B95" w14:textId="438A4D01" w:rsidR="00EC4FA6" w:rsidRPr="00EC4FA6" w:rsidRDefault="00EC4FA6" w:rsidP="00167EF1">
      <w:pPr>
        <w:spacing w:line="276" w:lineRule="auto"/>
        <w:ind w:left="709"/>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3.2</w:t>
      </w:r>
      <w:r w:rsidRPr="00EC4FA6">
        <w:rPr>
          <w:rFonts w:ascii="Times New Roman" w:hAnsi="Times New Roman" w:cs="Times New Roman"/>
          <w:b/>
          <w:bCs/>
          <w:sz w:val="28"/>
          <w:szCs w:val="28"/>
          <w:lang w:val="en-VN"/>
        </w:rPr>
        <w:t xml:space="preserve">  Trình bày kết quả thực nghiệm về độ chính xác của mô hình.</w:t>
      </w:r>
    </w:p>
    <w:p w14:paraId="659F8F08" w14:textId="021DE14E" w:rsidR="00EC4FA6" w:rsidRPr="00EC4FA6" w:rsidRDefault="00EC4FA6" w:rsidP="00167EF1">
      <w:pPr>
        <w:spacing w:line="276" w:lineRule="auto"/>
        <w:ind w:left="709"/>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3.3</w:t>
      </w:r>
      <w:r w:rsidRPr="00EC4FA6">
        <w:rPr>
          <w:rFonts w:ascii="Times New Roman" w:hAnsi="Times New Roman" w:cs="Times New Roman"/>
          <w:b/>
          <w:bCs/>
          <w:sz w:val="28"/>
          <w:szCs w:val="28"/>
          <w:lang w:val="en-VN"/>
        </w:rPr>
        <w:t xml:space="preserve">  Trình bày và phân tích kết quả giải thích của XAI.</w:t>
      </w:r>
    </w:p>
    <w:p w14:paraId="353EFFD2" w14:textId="250D04AA" w:rsidR="00EC4FA6" w:rsidRPr="00EC4FA6" w:rsidRDefault="00EC4FA6" w:rsidP="00167EF1">
      <w:pPr>
        <w:spacing w:line="276" w:lineRule="auto"/>
        <w:ind w:left="709"/>
        <w:jc w:val="both"/>
        <w:rPr>
          <w:rFonts w:ascii="Times New Roman" w:hAnsi="Times New Roman" w:cs="Times New Roman"/>
          <w:b/>
          <w:bCs/>
          <w:sz w:val="28"/>
          <w:szCs w:val="28"/>
          <w:lang w:val="en-VN"/>
        </w:rPr>
      </w:pPr>
      <w:r>
        <w:rPr>
          <w:rFonts w:ascii="Times New Roman" w:hAnsi="Times New Roman" w:cs="Times New Roman"/>
          <w:b/>
          <w:bCs/>
          <w:sz w:val="28"/>
          <w:szCs w:val="28"/>
          <w:lang w:val="en-VN"/>
        </w:rPr>
        <w:t>3.4</w:t>
      </w:r>
      <w:r w:rsidRPr="00EC4FA6">
        <w:rPr>
          <w:rFonts w:ascii="Times New Roman" w:hAnsi="Times New Roman" w:cs="Times New Roman"/>
          <w:b/>
          <w:bCs/>
          <w:sz w:val="28"/>
          <w:szCs w:val="28"/>
          <w:lang w:val="en-VN"/>
        </w:rPr>
        <w:t xml:space="preserve">  Thảo luận về kết quả, ưu điểm, hạn chế và hướng khắc phục.</w:t>
      </w:r>
    </w:p>
    <w:p w14:paraId="6204182A" w14:textId="77777777" w:rsidR="00EC4FA6" w:rsidRPr="00AF76D8" w:rsidRDefault="00EC4FA6" w:rsidP="001F7816">
      <w:pPr>
        <w:spacing w:line="276" w:lineRule="auto"/>
        <w:jc w:val="both"/>
        <w:rPr>
          <w:rFonts w:ascii="Times New Roman" w:hAnsi="Times New Roman" w:cs="Times New Roman"/>
          <w:b/>
          <w:bCs/>
          <w:sz w:val="28"/>
          <w:szCs w:val="28"/>
        </w:rPr>
      </w:pPr>
    </w:p>
    <w:p w14:paraId="3C2FAEC7" w14:textId="6480BF4F" w:rsidR="00EC4FA6" w:rsidRPr="00EC4FA6" w:rsidRDefault="00AF76D8" w:rsidP="00EC4FA6">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Phần Kết luận</w:t>
      </w:r>
    </w:p>
    <w:p w14:paraId="0C50E881" w14:textId="77777777" w:rsidR="00EC4FA6" w:rsidRPr="00167EF1" w:rsidRDefault="00EC4FA6" w:rsidP="00EC4FA6">
      <w:pPr>
        <w:numPr>
          <w:ilvl w:val="0"/>
          <w:numId w:val="50"/>
        </w:numPr>
        <w:spacing w:before="100" w:beforeAutospacing="1" w:after="100" w:afterAutospacing="1"/>
        <w:rPr>
          <w:rFonts w:ascii="Times New Roman" w:eastAsia="Times New Roman" w:hAnsi="Times New Roman" w:cs="Times New Roman"/>
          <w:b/>
          <w:bCs/>
          <w:sz w:val="28"/>
          <w:szCs w:val="28"/>
          <w:lang w:val="en-VN" w:eastAsia="en-US"/>
        </w:rPr>
      </w:pPr>
      <w:r w:rsidRPr="00167EF1">
        <w:rPr>
          <w:rFonts w:ascii="Times New Roman" w:eastAsia="Times New Roman" w:hAnsi="Times New Roman" w:cs="Times New Roman"/>
          <w:b/>
          <w:bCs/>
          <w:sz w:val="28"/>
          <w:szCs w:val="28"/>
          <w:lang w:val="en-VN" w:eastAsia="en-US"/>
        </w:rPr>
        <w:t>Tóm tắt các kết quả đạt được.</w:t>
      </w:r>
    </w:p>
    <w:p w14:paraId="16F45909" w14:textId="77777777" w:rsidR="00EC4FA6" w:rsidRPr="00167EF1" w:rsidRDefault="00EC4FA6" w:rsidP="00EC4FA6">
      <w:pPr>
        <w:numPr>
          <w:ilvl w:val="0"/>
          <w:numId w:val="50"/>
        </w:numPr>
        <w:spacing w:before="100" w:beforeAutospacing="1" w:after="100" w:afterAutospacing="1"/>
        <w:rPr>
          <w:rFonts w:ascii="Times New Roman" w:eastAsia="Times New Roman" w:hAnsi="Times New Roman" w:cs="Times New Roman"/>
          <w:b/>
          <w:bCs/>
          <w:sz w:val="28"/>
          <w:szCs w:val="28"/>
          <w:lang w:val="en-VN" w:eastAsia="en-US"/>
        </w:rPr>
      </w:pPr>
      <w:r w:rsidRPr="00167EF1">
        <w:rPr>
          <w:rFonts w:ascii="Times New Roman" w:eastAsia="Times New Roman" w:hAnsi="Times New Roman" w:cs="Times New Roman"/>
          <w:b/>
          <w:bCs/>
          <w:sz w:val="28"/>
          <w:szCs w:val="28"/>
          <w:lang w:val="en-VN" w:eastAsia="en-US"/>
        </w:rPr>
        <w:t>Đề xuất các hướng phát triển trong tương lai (ví dụ: triển khai trên di động, mở rộng bộ dữ liệu).</w:t>
      </w:r>
    </w:p>
    <w:p w14:paraId="57490D5B" w14:textId="77777777" w:rsidR="00EC4FA6" w:rsidRPr="00AF76D8" w:rsidRDefault="00EC4FA6" w:rsidP="00AF76D8">
      <w:pPr>
        <w:spacing w:line="276" w:lineRule="auto"/>
        <w:jc w:val="both"/>
        <w:rPr>
          <w:rFonts w:ascii="Times New Roman" w:hAnsi="Times New Roman" w:cs="Times New Roman"/>
          <w:sz w:val="28"/>
          <w:szCs w:val="28"/>
        </w:rPr>
      </w:pPr>
    </w:p>
    <w:p w14:paraId="66C82511" w14:textId="41F0F99E" w:rsidR="00AF76D8" w:rsidRPr="00AF76D8" w:rsidRDefault="00AF76D8" w:rsidP="00AF76D8">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III. TIẾN ĐỘ THỰC HIỆN</w:t>
      </w:r>
    </w:p>
    <w:p w14:paraId="7552DB1D" w14:textId="0487EB03" w:rsidR="00167EF1" w:rsidRPr="004C6453" w:rsidRDefault="00167EF1" w:rsidP="00167EF1">
      <w:pPr>
        <w:pStyle w:val="NormalWeb"/>
        <w:numPr>
          <w:ilvl w:val="0"/>
          <w:numId w:val="59"/>
        </w:numPr>
        <w:spacing w:before="100" w:beforeAutospacing="1" w:after="100" w:afterAutospacing="1"/>
        <w:rPr>
          <w:rFonts w:ascii="Times New Roman" w:eastAsia="Times New Roman" w:hAnsi="Times New Roman" w:cs="Times New Roman"/>
          <w:sz w:val="28"/>
          <w:szCs w:val="28"/>
          <w:lang w:val="en-VN" w:eastAsia="en-US"/>
        </w:rPr>
      </w:pPr>
      <w:r w:rsidRPr="00D275CA">
        <w:rPr>
          <w:rFonts w:ascii="Times New Roman" w:eastAsia="Times New Roman" w:hAnsi="Times New Roman" w:cs="Times New Roman"/>
          <w:b/>
          <w:bCs/>
          <w:sz w:val="28"/>
          <w:szCs w:val="28"/>
          <w:lang w:val="en-VN" w:eastAsia="en-US"/>
        </w:rPr>
        <w:lastRenderedPageBreak/>
        <w:t xml:space="preserve">GIAI ĐOẠN 1: CHUẨN BỊ VÀ NGHIÊN CỨU LÝ THUYẾT (15/9 - 30/9/2025) </w:t>
      </w:r>
    </w:p>
    <w:p w14:paraId="06ACE62B"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Hoàn thiện đề cương chi tiết.</w:t>
      </w:r>
    </w:p>
    <w:p w14:paraId="3206B20D"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Thu thập, nghiên cứu tài liệu về CNN, XAI, xử lý ảnh.</w:t>
      </w:r>
    </w:p>
    <w:p w14:paraId="45E95990"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Phân tích các nghiên cứu liên quan về nhận diện bệnh lá cây.</w:t>
      </w:r>
    </w:p>
    <w:p w14:paraId="241DD609" w14:textId="6D4F7B73" w:rsidR="00167EF1" w:rsidRPr="00167EF1" w:rsidRDefault="00167EF1" w:rsidP="00167EF1">
      <w:pPr>
        <w:numPr>
          <w:ilvl w:val="0"/>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b/>
          <w:bCs/>
          <w:sz w:val="28"/>
          <w:szCs w:val="28"/>
          <w:lang w:val="en-VN" w:eastAsia="en-US"/>
        </w:rPr>
        <w:t>GIAI ĐOẠN 2: XÂY DỰNG MÔ HÌNH VÀ PHÁT TRIỂN ỨNG DỤNG DEMO(1/10 - 31/10/2025)</w:t>
      </w:r>
    </w:p>
    <w:p w14:paraId="27A8E040"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Tiền xử lý dữ liệu từ tập MedLeafX.</w:t>
      </w:r>
    </w:p>
    <w:p w14:paraId="14AFCDF2"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Xây dựng và huấn luyện mô hình nhận diện (CNN Model).</w:t>
      </w:r>
    </w:p>
    <w:p w14:paraId="377C7676"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Cài đặt và tích hợp module XAI (vd: Grad-CAM).</w:t>
      </w:r>
    </w:p>
    <w:p w14:paraId="3CD95386"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Thiết kế và lập trình giao diện người dùng cho ứng dụng web/phần mềm.</w:t>
      </w:r>
    </w:p>
    <w:p w14:paraId="78662088" w14:textId="77777777" w:rsidR="00167EF1" w:rsidRPr="00D275CA" w:rsidRDefault="00167EF1" w:rsidP="00167EF1">
      <w:pPr>
        <w:numPr>
          <w:ilvl w:val="0"/>
          <w:numId w:val="59"/>
        </w:numPr>
        <w:spacing w:before="100" w:beforeAutospacing="1" w:after="100" w:afterAutospacing="1"/>
        <w:rPr>
          <w:rFonts w:ascii="Times New Roman" w:eastAsia="Times New Roman" w:hAnsi="Times New Roman" w:cs="Times New Roman"/>
          <w:b/>
          <w:bCs/>
          <w:sz w:val="28"/>
          <w:szCs w:val="28"/>
          <w:lang w:val="en-VN" w:eastAsia="en-US"/>
        </w:rPr>
      </w:pPr>
      <w:r w:rsidRPr="00D275CA">
        <w:rPr>
          <w:rFonts w:ascii="Times New Roman" w:eastAsia="Times New Roman" w:hAnsi="Times New Roman" w:cs="Times New Roman"/>
          <w:b/>
          <w:bCs/>
          <w:sz w:val="28"/>
          <w:szCs w:val="28"/>
          <w:lang w:val="en-VN" w:eastAsia="en-US"/>
        </w:rPr>
        <w:t xml:space="preserve">GIAI ĐOẠN 3: THỰC NGHIỆM VÀ HOÀN THIỆN (1/11 - 15/12/2025) </w:t>
      </w:r>
    </w:p>
    <w:p w14:paraId="00FAEDFB"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Thiết kế các kịch bản thực nghiệm và đánh giá.</w:t>
      </w:r>
    </w:p>
    <w:p w14:paraId="3588714E"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Chạy thực nghiệm, thu thập và phân tích kết quả.</w:t>
      </w:r>
    </w:p>
    <w:p w14:paraId="4E6F7CE0"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Viết báo cáo khóa luận.</w:t>
      </w:r>
    </w:p>
    <w:p w14:paraId="261683E1" w14:textId="77777777" w:rsidR="00167EF1" w:rsidRPr="00167EF1" w:rsidRDefault="00167EF1" w:rsidP="00167EF1">
      <w:pPr>
        <w:numPr>
          <w:ilvl w:val="1"/>
          <w:numId w:val="59"/>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Hoàn thiện báo cáo và sản phẩm demo.</w:t>
      </w:r>
    </w:p>
    <w:p w14:paraId="50C29133" w14:textId="2E08DA81" w:rsidR="00AF76D8" w:rsidRPr="00AF76D8" w:rsidRDefault="00AF76D8" w:rsidP="00167EF1">
      <w:pPr>
        <w:spacing w:before="100" w:beforeAutospacing="1" w:after="100" w:afterAutospacing="1"/>
        <w:rPr>
          <w:rFonts w:ascii="Times New Roman" w:hAnsi="Times New Roman" w:cs="Times New Roman"/>
          <w:b/>
          <w:bCs/>
          <w:sz w:val="28"/>
          <w:szCs w:val="28"/>
        </w:rPr>
      </w:pPr>
      <w:r w:rsidRPr="00AF76D8">
        <w:rPr>
          <w:rFonts w:ascii="Times New Roman" w:hAnsi="Times New Roman" w:cs="Times New Roman"/>
          <w:b/>
          <w:bCs/>
          <w:sz w:val="28"/>
          <w:szCs w:val="28"/>
        </w:rPr>
        <w:t>Tiến độ chi tiết:</w:t>
      </w:r>
    </w:p>
    <w:p w14:paraId="50330947"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1-2 (15/9 - 29/9):</w:t>
      </w:r>
    </w:p>
    <w:p w14:paraId="50F7B9DD" w14:textId="77777777" w:rsidR="00AF76D8" w:rsidRPr="00AF76D8" w:rsidRDefault="00AF76D8" w:rsidP="00AF76D8">
      <w:pPr>
        <w:numPr>
          <w:ilvl w:val="0"/>
          <w:numId w:val="26"/>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Hoàn thiện đề cương</w:t>
      </w:r>
    </w:p>
    <w:p w14:paraId="4AA241A7" w14:textId="77777777" w:rsidR="00AF76D8" w:rsidRPr="00AF76D8" w:rsidRDefault="00AF76D8" w:rsidP="00AF76D8">
      <w:pPr>
        <w:numPr>
          <w:ilvl w:val="0"/>
          <w:numId w:val="26"/>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Nghiên cứu tài liệu về hệ thống khuyến nghị</w:t>
      </w:r>
    </w:p>
    <w:p w14:paraId="4DBD92DC" w14:textId="77777777" w:rsidR="00AF76D8" w:rsidRPr="00AF76D8" w:rsidRDefault="00AF76D8" w:rsidP="00AF76D8">
      <w:pPr>
        <w:numPr>
          <w:ilvl w:val="0"/>
          <w:numId w:val="26"/>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Tìm hiểu về ngữ cảnh thời gian</w:t>
      </w:r>
    </w:p>
    <w:p w14:paraId="7CB7F10A"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3-4 (30/9 - 13/10):</w:t>
      </w:r>
    </w:p>
    <w:p w14:paraId="37A6F4C9" w14:textId="77777777" w:rsidR="00AF76D8" w:rsidRPr="00AF76D8" w:rsidRDefault="00AF76D8" w:rsidP="00AF76D8">
      <w:pPr>
        <w:numPr>
          <w:ilvl w:val="0"/>
          <w:numId w:val="27"/>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Phân tích yêu cầu chi tiết</w:t>
      </w:r>
    </w:p>
    <w:p w14:paraId="1B098914" w14:textId="77777777" w:rsidR="00AF76D8" w:rsidRPr="00AF76D8" w:rsidRDefault="00AF76D8" w:rsidP="00AF76D8">
      <w:pPr>
        <w:numPr>
          <w:ilvl w:val="0"/>
          <w:numId w:val="27"/>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Thiết kế kiến trúc hệ thống</w:t>
      </w:r>
    </w:p>
    <w:p w14:paraId="57DC97BC" w14:textId="77777777" w:rsidR="00AF76D8" w:rsidRPr="00AF76D8" w:rsidRDefault="00AF76D8" w:rsidP="00AF76D8">
      <w:pPr>
        <w:numPr>
          <w:ilvl w:val="0"/>
          <w:numId w:val="27"/>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Lựa chọn công nghệ và công cụ phát triển</w:t>
      </w:r>
    </w:p>
    <w:p w14:paraId="44B5EE79"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5-6 (14/10 - 27/10):</w:t>
      </w:r>
    </w:p>
    <w:p w14:paraId="128A765F" w14:textId="77777777" w:rsidR="00AF76D8" w:rsidRPr="00AF76D8" w:rsidRDefault="00AF76D8" w:rsidP="00AF76D8">
      <w:pPr>
        <w:numPr>
          <w:ilvl w:val="0"/>
          <w:numId w:val="28"/>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Cài đặt các module cốt lõi</w:t>
      </w:r>
    </w:p>
    <w:p w14:paraId="64EBC8E4" w14:textId="77777777" w:rsidR="00AF76D8" w:rsidRPr="00AF76D8" w:rsidRDefault="00AF76D8" w:rsidP="00AF76D8">
      <w:pPr>
        <w:numPr>
          <w:ilvl w:val="0"/>
          <w:numId w:val="28"/>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Phát triển thuật toán xử lý quy tắc</w:t>
      </w:r>
    </w:p>
    <w:p w14:paraId="4486BD60" w14:textId="77777777" w:rsidR="00AF76D8" w:rsidRPr="00AF76D8" w:rsidRDefault="00AF76D8" w:rsidP="00AF76D8">
      <w:pPr>
        <w:numPr>
          <w:ilvl w:val="0"/>
          <w:numId w:val="28"/>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Test các chức năng cơ bản</w:t>
      </w:r>
    </w:p>
    <w:p w14:paraId="001BF0F5"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7-8 (28/10 - 10/11):</w:t>
      </w:r>
    </w:p>
    <w:p w14:paraId="4AF79BC1" w14:textId="77777777" w:rsidR="00AF76D8" w:rsidRPr="00AF76D8" w:rsidRDefault="00AF76D8" w:rsidP="00AF76D8">
      <w:pPr>
        <w:numPr>
          <w:ilvl w:val="0"/>
          <w:numId w:val="29"/>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Hoàn thiện hệ thống</w:t>
      </w:r>
    </w:p>
    <w:p w14:paraId="181F1029" w14:textId="77777777" w:rsidR="00AF76D8" w:rsidRPr="00AF76D8" w:rsidRDefault="00AF76D8" w:rsidP="00AF76D8">
      <w:pPr>
        <w:numPr>
          <w:ilvl w:val="0"/>
          <w:numId w:val="29"/>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Chuẩn bị dữ liệu Foursquare, Yelp, Amazon</w:t>
      </w:r>
    </w:p>
    <w:p w14:paraId="7ABBBCF9" w14:textId="77777777" w:rsidR="00AF76D8" w:rsidRPr="00AF76D8" w:rsidRDefault="00AF76D8" w:rsidP="00AF76D8">
      <w:pPr>
        <w:numPr>
          <w:ilvl w:val="0"/>
          <w:numId w:val="29"/>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Thiết kế kịch bản thực nghiệm</w:t>
      </w:r>
    </w:p>
    <w:p w14:paraId="0F4D929F"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9-10 (11/11 - 24/11):</w:t>
      </w:r>
    </w:p>
    <w:p w14:paraId="2DFEA279" w14:textId="77777777" w:rsidR="00AF76D8" w:rsidRPr="00AF76D8" w:rsidRDefault="00AF76D8" w:rsidP="00AF76D8">
      <w:pPr>
        <w:numPr>
          <w:ilvl w:val="0"/>
          <w:numId w:val="30"/>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lastRenderedPageBreak/>
        <w:t>Chạy thực nghiệm</w:t>
      </w:r>
    </w:p>
    <w:p w14:paraId="1CABC517" w14:textId="77777777" w:rsidR="00AF76D8" w:rsidRPr="00AF76D8" w:rsidRDefault="00AF76D8" w:rsidP="00AF76D8">
      <w:pPr>
        <w:numPr>
          <w:ilvl w:val="0"/>
          <w:numId w:val="30"/>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Thu thập và phân tích kết quả</w:t>
      </w:r>
    </w:p>
    <w:p w14:paraId="04B4C1A0" w14:textId="77777777" w:rsidR="00AF76D8" w:rsidRPr="00AF76D8" w:rsidRDefault="00AF76D8" w:rsidP="00AF76D8">
      <w:pPr>
        <w:numPr>
          <w:ilvl w:val="0"/>
          <w:numId w:val="30"/>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So sánh với các baseline</w:t>
      </w:r>
    </w:p>
    <w:p w14:paraId="2574C86E"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11-12 (25/11 - 8/12):</w:t>
      </w:r>
    </w:p>
    <w:p w14:paraId="0C39EB5F" w14:textId="77777777" w:rsidR="00AF76D8" w:rsidRPr="00AF76D8" w:rsidRDefault="00AF76D8" w:rsidP="00AF76D8">
      <w:pPr>
        <w:numPr>
          <w:ilvl w:val="0"/>
          <w:numId w:val="31"/>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Viết báo cáo chương 1, 2</w:t>
      </w:r>
    </w:p>
    <w:p w14:paraId="250752F6" w14:textId="77777777" w:rsidR="00AF76D8" w:rsidRPr="00AF76D8" w:rsidRDefault="00AF76D8" w:rsidP="00AF76D8">
      <w:pPr>
        <w:numPr>
          <w:ilvl w:val="0"/>
          <w:numId w:val="31"/>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Tổng hợp kết quả thực nghiệm</w:t>
      </w:r>
    </w:p>
    <w:p w14:paraId="25066ABB" w14:textId="77777777" w:rsidR="00AF76D8" w:rsidRPr="00AF76D8" w:rsidRDefault="00AF76D8" w:rsidP="00AF76D8">
      <w:pPr>
        <w:numPr>
          <w:ilvl w:val="0"/>
          <w:numId w:val="31"/>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Chỉnh sửa theo góp ý GVHD</w:t>
      </w:r>
    </w:p>
    <w:p w14:paraId="023946BA" w14:textId="77777777" w:rsidR="00AF76D8" w:rsidRPr="00AF76D8" w:rsidRDefault="00AF76D8" w:rsidP="00AF76D8">
      <w:pPr>
        <w:spacing w:line="276" w:lineRule="auto"/>
        <w:jc w:val="both"/>
        <w:rPr>
          <w:rFonts w:ascii="Times New Roman" w:hAnsi="Times New Roman" w:cs="Times New Roman"/>
          <w:sz w:val="28"/>
          <w:szCs w:val="28"/>
        </w:rPr>
      </w:pPr>
      <w:r w:rsidRPr="00AF76D8">
        <w:rPr>
          <w:rFonts w:ascii="Times New Roman" w:hAnsi="Times New Roman" w:cs="Times New Roman"/>
          <w:b/>
          <w:bCs/>
          <w:sz w:val="28"/>
          <w:szCs w:val="28"/>
        </w:rPr>
        <w:t>TUẦN 13 (9/12 - 15/12):</w:t>
      </w:r>
    </w:p>
    <w:p w14:paraId="6A5B0949" w14:textId="77777777" w:rsidR="00AF76D8" w:rsidRPr="00AF76D8" w:rsidRDefault="00AF76D8" w:rsidP="00AF76D8">
      <w:pPr>
        <w:numPr>
          <w:ilvl w:val="0"/>
          <w:numId w:val="32"/>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Hoàn thiện báo cáo</w:t>
      </w:r>
    </w:p>
    <w:p w14:paraId="41802CCF" w14:textId="77777777" w:rsidR="00AF76D8" w:rsidRPr="00AF76D8" w:rsidRDefault="00AF76D8" w:rsidP="00AF76D8">
      <w:pPr>
        <w:numPr>
          <w:ilvl w:val="0"/>
          <w:numId w:val="32"/>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Chuẩn bị thuyết trình</w:t>
      </w:r>
    </w:p>
    <w:p w14:paraId="5DE68F6F" w14:textId="2FA90C21" w:rsidR="00AF76D8" w:rsidRPr="00AF76D8" w:rsidRDefault="00AF76D8" w:rsidP="00AF76D8">
      <w:pPr>
        <w:numPr>
          <w:ilvl w:val="0"/>
          <w:numId w:val="32"/>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Nộp báo cáo cuối kỳ</w:t>
      </w:r>
    </w:p>
    <w:p w14:paraId="0E12FFD6" w14:textId="77777777" w:rsidR="004C6453" w:rsidRPr="00167EF1" w:rsidRDefault="004C6453" w:rsidP="004C6453">
      <w:p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b/>
          <w:bCs/>
          <w:sz w:val="28"/>
          <w:szCs w:val="28"/>
          <w:lang w:val="en-VN" w:eastAsia="en-US"/>
        </w:rPr>
        <w:t>SẢN PHẨM ĐẦU RA CỦA TỪNG GIAI ĐOẠN:</w:t>
      </w:r>
    </w:p>
    <w:p w14:paraId="09ED5C15" w14:textId="326A7FFA" w:rsidR="004C6453" w:rsidRPr="00D275CA" w:rsidRDefault="004C6453" w:rsidP="004C6453">
      <w:pPr>
        <w:numPr>
          <w:ilvl w:val="0"/>
          <w:numId w:val="60"/>
        </w:numPr>
        <w:spacing w:before="100" w:beforeAutospacing="1" w:after="100" w:afterAutospacing="1"/>
        <w:rPr>
          <w:rFonts w:ascii="Times New Roman" w:eastAsia="Times New Roman" w:hAnsi="Times New Roman" w:cs="Times New Roman"/>
          <w:b/>
          <w:bCs/>
          <w:sz w:val="28"/>
          <w:szCs w:val="28"/>
          <w:lang w:val="en-VN" w:eastAsia="en-US"/>
        </w:rPr>
      </w:pPr>
      <w:r w:rsidRPr="00D275CA">
        <w:rPr>
          <w:rFonts w:ascii="Times New Roman" w:eastAsia="Times New Roman" w:hAnsi="Times New Roman" w:cs="Times New Roman"/>
          <w:b/>
          <w:bCs/>
          <w:sz w:val="28"/>
          <w:szCs w:val="28"/>
          <w:lang w:val="en-VN" w:eastAsia="en-US"/>
        </w:rPr>
        <w:t>Giai đoạn 1:</w:t>
      </w:r>
    </w:p>
    <w:p w14:paraId="71F252F7"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Đề cương hoàn chỉnh.</w:t>
      </w:r>
    </w:p>
    <w:p w14:paraId="7865B68D"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Tài liệu tổng quan lý thuyết chi tiết.</w:t>
      </w:r>
    </w:p>
    <w:p w14:paraId="711943EB"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Danh sách các tài liệu tham khảo liên quan đến đề tài.</w:t>
      </w:r>
    </w:p>
    <w:p w14:paraId="714F8295" w14:textId="77777777" w:rsidR="004C6453" w:rsidRPr="00167EF1" w:rsidRDefault="004C6453" w:rsidP="004C6453">
      <w:pPr>
        <w:numPr>
          <w:ilvl w:val="0"/>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b/>
          <w:bCs/>
          <w:sz w:val="28"/>
          <w:szCs w:val="28"/>
          <w:lang w:val="en-VN" w:eastAsia="en-US"/>
        </w:rPr>
        <w:t>Giai đoạn 2:</w:t>
      </w:r>
      <w:r w:rsidRPr="00167EF1">
        <w:rPr>
          <w:rFonts w:ascii="Times New Roman" w:eastAsia="Times New Roman" w:hAnsi="Times New Roman" w:cs="Times New Roman"/>
          <w:sz w:val="28"/>
          <w:szCs w:val="28"/>
          <w:lang w:val="en-VN" w:eastAsia="en-US"/>
        </w:rPr>
        <w:t xml:space="preserve"> </w:t>
      </w:r>
    </w:p>
    <w:p w14:paraId="125183D8"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Mã nguồn của mô hình CNN và XAI đã được huấn luyện.</w:t>
      </w:r>
    </w:p>
    <w:p w14:paraId="5C3BB6BB"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Một ứng dụng web/phần mềm đơn giản có khả năng nhận ảnh đầu vào, trả về kết quả nhận diện và hình ảnh giải thích.</w:t>
      </w:r>
    </w:p>
    <w:p w14:paraId="79DE05C9" w14:textId="77777777" w:rsidR="004C6453" w:rsidRPr="00D275CA" w:rsidRDefault="004C6453" w:rsidP="004C6453">
      <w:pPr>
        <w:numPr>
          <w:ilvl w:val="0"/>
          <w:numId w:val="60"/>
        </w:numPr>
        <w:spacing w:before="100" w:beforeAutospacing="1" w:after="100" w:afterAutospacing="1"/>
        <w:rPr>
          <w:rFonts w:ascii="Times New Roman" w:eastAsia="Times New Roman" w:hAnsi="Times New Roman" w:cs="Times New Roman"/>
          <w:b/>
          <w:bCs/>
          <w:sz w:val="28"/>
          <w:szCs w:val="28"/>
          <w:lang w:val="en-VN" w:eastAsia="en-US"/>
        </w:rPr>
      </w:pPr>
      <w:r w:rsidRPr="00D275CA">
        <w:rPr>
          <w:rFonts w:ascii="Times New Roman" w:eastAsia="Times New Roman" w:hAnsi="Times New Roman" w:cs="Times New Roman"/>
          <w:b/>
          <w:bCs/>
          <w:sz w:val="28"/>
          <w:szCs w:val="28"/>
          <w:lang w:val="en-VN" w:eastAsia="en-US"/>
        </w:rPr>
        <w:t xml:space="preserve">Giai đoạn 3: </w:t>
      </w:r>
    </w:p>
    <w:p w14:paraId="5590F8C3"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Bảng kết quả thực nghiệm và các biểu đồ đánh giá.</w:t>
      </w:r>
    </w:p>
    <w:p w14:paraId="35A43DB6"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Báo cáo khóa luận hoàn chỉnh.</w:t>
      </w:r>
    </w:p>
    <w:p w14:paraId="78E04608" w14:textId="77777777" w:rsidR="004C6453" w:rsidRPr="00167EF1" w:rsidRDefault="004C6453" w:rsidP="004C6453">
      <w:pPr>
        <w:numPr>
          <w:ilvl w:val="1"/>
          <w:numId w:val="60"/>
        </w:numPr>
        <w:spacing w:before="100" w:beforeAutospacing="1" w:after="100" w:afterAutospacing="1"/>
        <w:rPr>
          <w:rFonts w:ascii="Times New Roman" w:eastAsia="Times New Roman" w:hAnsi="Times New Roman" w:cs="Times New Roman"/>
          <w:sz w:val="28"/>
          <w:szCs w:val="28"/>
          <w:lang w:val="en-VN" w:eastAsia="en-US"/>
        </w:rPr>
      </w:pPr>
      <w:r w:rsidRPr="00167EF1">
        <w:rPr>
          <w:rFonts w:ascii="Times New Roman" w:eastAsia="Times New Roman" w:hAnsi="Times New Roman" w:cs="Times New Roman"/>
          <w:sz w:val="28"/>
          <w:szCs w:val="28"/>
          <w:lang w:val="en-VN" w:eastAsia="en-US"/>
        </w:rPr>
        <w:t>Sản phẩm demo hoàn chỉnh</w:t>
      </w:r>
    </w:p>
    <w:p w14:paraId="2C0B8612" w14:textId="77777777" w:rsidR="00AF76D8" w:rsidRPr="00AF76D8" w:rsidRDefault="00AF76D8" w:rsidP="00AF76D8">
      <w:p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IV. TÀI LIỆU THAM KHẢO</w:t>
      </w:r>
    </w:p>
    <w:p w14:paraId="51233728" w14:textId="77777777" w:rsidR="00AF76D8" w:rsidRPr="00AF76D8" w:rsidRDefault="00AF76D8" w:rsidP="00AF76D8">
      <w:pPr>
        <w:numPr>
          <w:ilvl w:val="0"/>
          <w:numId w:val="40"/>
        </w:num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Tài liệu tiếng Việt</w:t>
      </w:r>
    </w:p>
    <w:p w14:paraId="4F07D278" w14:textId="77777777" w:rsidR="00AF76D8" w:rsidRPr="00AF76D8" w:rsidRDefault="00AF76D8" w:rsidP="00AF76D8">
      <w:pPr>
        <w:numPr>
          <w:ilvl w:val="0"/>
          <w:numId w:val="22"/>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Nguyễn Văn A. (2021). Hệ thống khuyến nghị trong thương mại điện tử. NXB Khoa học và Kỹ thuật.</w:t>
      </w:r>
    </w:p>
    <w:p w14:paraId="7A2236BB" w14:textId="77777777" w:rsidR="00AF76D8" w:rsidRPr="00AF76D8" w:rsidRDefault="00AF76D8" w:rsidP="00AF76D8">
      <w:pPr>
        <w:numPr>
          <w:ilvl w:val="0"/>
          <w:numId w:val="22"/>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Trần Thị B. (2020). Ứng dụng trí tuệ nhân tạo trong du lịch thông minh. Tạp chí Tin học và Điều khiển học, 36(2), 123-135.</w:t>
      </w:r>
    </w:p>
    <w:p w14:paraId="0D9AAEC7" w14:textId="77777777" w:rsidR="00AF76D8" w:rsidRPr="00AF76D8" w:rsidRDefault="00AF76D8" w:rsidP="00AF76D8">
      <w:pPr>
        <w:numPr>
          <w:ilvl w:val="0"/>
          <w:numId w:val="40"/>
        </w:num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Tài liệu tiếng Anh</w:t>
      </w:r>
    </w:p>
    <w:p w14:paraId="022FD21A"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Adomavicius, G., &amp; Tuzhilin, A. (2011). Context-aware recommender systems. In Recommender systems handbook (pp. 217-253). Springer.</w:t>
      </w:r>
    </w:p>
    <w:p w14:paraId="7F9BDFB2"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lastRenderedPageBreak/>
        <w:t>Baltrunas, L., Ludwig, B., &amp; Ricci, F. (2011). Matrix factorization techniques for context aware recommendation. In Proceedings of the fifth ACM conference on Recommender systems (pp. 301-304).</w:t>
      </w:r>
    </w:p>
    <w:p w14:paraId="19E1AEF9"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Campos, P. G., Díez, F., &amp; Cantador, I. (2014). Time-aware recommender systems: a comprehensive survey and analysis of existing evaluation protocols. User Modeling and User-Adapted Interaction, 24(1-2), 67-119.</w:t>
      </w:r>
    </w:p>
    <w:p w14:paraId="020241E1"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Hariri, N., Mobasher, B., &amp; Burke, R. (2012). Context-aware music recommendation based on latent topic sequential patterns. In Proceedings of the sixth ACM conference on Recommender systems (pp. 131-138).</w:t>
      </w:r>
    </w:p>
    <w:p w14:paraId="2BA609CA"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Koren, Y. (2010). Collaborative filtering with temporal dynamics. Communications of the ACM, 53(4), 89-97.</w:t>
      </w:r>
    </w:p>
    <w:p w14:paraId="1BD254F1" w14:textId="77777777" w:rsidR="00AF76D8" w:rsidRPr="00AF76D8" w:rsidRDefault="00AF76D8" w:rsidP="00AF76D8">
      <w:pPr>
        <w:numPr>
          <w:ilvl w:val="0"/>
          <w:numId w:val="23"/>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Liu, Q., Wu, S., Wang, L., &amp; Tan, T. (2016). Predicting the next location: a recurrent model with spatial and temporal contexts. In Proceedings of the Thirtieth AAAI Conference on Artificial Intelligence (pp. 194-200).</w:t>
      </w:r>
    </w:p>
    <w:p w14:paraId="6F1161C3" w14:textId="77777777" w:rsidR="00AF76D8" w:rsidRPr="00AF76D8" w:rsidRDefault="00AF76D8" w:rsidP="00AF76D8">
      <w:pPr>
        <w:numPr>
          <w:ilvl w:val="0"/>
          <w:numId w:val="40"/>
        </w:numPr>
        <w:spacing w:line="276" w:lineRule="auto"/>
        <w:jc w:val="both"/>
        <w:rPr>
          <w:rFonts w:ascii="Times New Roman" w:hAnsi="Times New Roman" w:cs="Times New Roman"/>
          <w:b/>
          <w:bCs/>
          <w:sz w:val="28"/>
          <w:szCs w:val="28"/>
        </w:rPr>
      </w:pPr>
      <w:r w:rsidRPr="00AF76D8">
        <w:rPr>
          <w:rFonts w:ascii="Times New Roman" w:hAnsi="Times New Roman" w:cs="Times New Roman"/>
          <w:b/>
          <w:bCs/>
          <w:sz w:val="28"/>
          <w:szCs w:val="28"/>
        </w:rPr>
        <w:t>Website và báo cáo</w:t>
      </w:r>
    </w:p>
    <w:p w14:paraId="08E0693C" w14:textId="77777777" w:rsidR="00AF76D8" w:rsidRPr="00AF76D8" w:rsidRDefault="00AF76D8" w:rsidP="00AF76D8">
      <w:pPr>
        <w:numPr>
          <w:ilvl w:val="0"/>
          <w:numId w:val="24"/>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 xml:space="preserve">Foursquare Dataset. (2023). </w:t>
      </w:r>
      <w:hyperlink r:id="rId8" w:history="1">
        <w:r w:rsidRPr="00AF76D8">
          <w:rPr>
            <w:rStyle w:val="Hyperlink"/>
            <w:rFonts w:ascii="Times New Roman" w:hAnsi="Times New Roman" w:cs="Times New Roman"/>
            <w:sz w:val="28"/>
            <w:szCs w:val="28"/>
          </w:rPr>
          <w:t>https://sites.google.com/site/yangdingqi/home/foursquare-dataset</w:t>
        </w:r>
      </w:hyperlink>
    </w:p>
    <w:p w14:paraId="2431CBC9" w14:textId="77777777" w:rsidR="00AF76D8" w:rsidRPr="00AF76D8" w:rsidRDefault="00AF76D8" w:rsidP="00AF76D8">
      <w:pPr>
        <w:numPr>
          <w:ilvl w:val="0"/>
          <w:numId w:val="24"/>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 xml:space="preserve">Yelp Open Dataset. (2023). </w:t>
      </w:r>
      <w:hyperlink r:id="rId9" w:history="1">
        <w:r w:rsidRPr="00AF76D8">
          <w:rPr>
            <w:rStyle w:val="Hyperlink"/>
            <w:rFonts w:ascii="Times New Roman" w:hAnsi="Times New Roman" w:cs="Times New Roman"/>
            <w:sz w:val="28"/>
            <w:szCs w:val="28"/>
          </w:rPr>
          <w:t>https://www.yelp.com/dataset</w:t>
        </w:r>
      </w:hyperlink>
    </w:p>
    <w:p w14:paraId="25639F36" w14:textId="77777777" w:rsidR="00AF76D8" w:rsidRPr="00AF76D8" w:rsidRDefault="00AF76D8" w:rsidP="00AF76D8">
      <w:pPr>
        <w:numPr>
          <w:ilvl w:val="0"/>
          <w:numId w:val="24"/>
        </w:numPr>
        <w:spacing w:line="276" w:lineRule="auto"/>
        <w:jc w:val="both"/>
        <w:rPr>
          <w:rFonts w:ascii="Times New Roman" w:hAnsi="Times New Roman" w:cs="Times New Roman"/>
          <w:sz w:val="28"/>
          <w:szCs w:val="28"/>
        </w:rPr>
      </w:pPr>
      <w:r w:rsidRPr="00AF76D8">
        <w:rPr>
          <w:rFonts w:ascii="Times New Roman" w:hAnsi="Times New Roman" w:cs="Times New Roman"/>
          <w:sz w:val="28"/>
          <w:szCs w:val="28"/>
        </w:rPr>
        <w:t xml:space="preserve">Amazon Product Data. (2023). </w:t>
      </w:r>
      <w:hyperlink r:id="rId10" w:history="1">
        <w:r w:rsidRPr="00AF76D8">
          <w:rPr>
            <w:rStyle w:val="Hyperlink"/>
            <w:rFonts w:ascii="Times New Roman" w:hAnsi="Times New Roman" w:cs="Times New Roman"/>
            <w:sz w:val="28"/>
            <w:szCs w:val="28"/>
          </w:rPr>
          <w:t>http://jmcauley.ucsd.edu/data/amazon/</w:t>
        </w:r>
      </w:hyperlink>
    </w:p>
    <w:p w14:paraId="4A1B20C5" w14:textId="7F93C9E9" w:rsidR="00AF311F" w:rsidRPr="00AF76D8" w:rsidRDefault="00AF311F" w:rsidP="00AF76D8">
      <w:pPr>
        <w:spacing w:line="276" w:lineRule="auto"/>
        <w:jc w:val="both"/>
        <w:rPr>
          <w:rFonts w:ascii="Times New Roman" w:hAnsi="Times New Roman" w:cs="Times New Roman"/>
          <w:sz w:val="26"/>
          <w:szCs w:val="26"/>
        </w:rPr>
      </w:pPr>
    </w:p>
    <w:sectPr w:rsidR="00AF311F" w:rsidRPr="00AF76D8" w:rsidSect="005F779A">
      <w:footerReference w:type="default" r:id="rId11"/>
      <w:pgSz w:w="11906" w:h="16838"/>
      <w:pgMar w:top="1987" w:right="1134" w:bottom="1699" w:left="1984"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C9925" w14:textId="77777777" w:rsidR="00123C5C" w:rsidRDefault="00123C5C">
      <w:r>
        <w:separator/>
      </w:r>
    </w:p>
  </w:endnote>
  <w:endnote w:type="continuationSeparator" w:id="0">
    <w:p w14:paraId="474CE70C" w14:textId="77777777" w:rsidR="00123C5C" w:rsidRDefault="0012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057B" w14:textId="592F1A92" w:rsidR="00AB1720" w:rsidRDefault="00000000">
    <w:pPr>
      <w:pStyle w:val="Footer"/>
    </w:pPr>
    <w:r>
      <w:rPr>
        <w:noProof/>
      </w:rPr>
      <mc:AlternateContent>
        <mc:Choice Requires="wps">
          <w:drawing>
            <wp:anchor distT="0" distB="0" distL="114300" distR="114300" simplePos="0" relativeHeight="251660288" behindDoc="0" locked="0" layoutInCell="1" allowOverlap="1" wp14:anchorId="2CB00BD8" wp14:editId="78C31AFB">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19B93" w14:textId="438EFDE7" w:rsidR="00AF311F" w:rsidRDefault="00AF311F">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B00BD8" id="_x0000_t202" coordsize="21600,21600" o:spt="202" path="m,l,21600r21600,l21600,xe">
              <v:stroke joinstyle="miter"/>
              <v:path gradientshapeok="t" o:connecttype="rect"/>
            </v:shapetype>
            <v:shape id="Text Box 2"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A19B93" w14:textId="438EFDE7" w:rsidR="00AF311F" w:rsidRDefault="00AF311F">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413C" w14:textId="77777777" w:rsidR="00123C5C" w:rsidRDefault="00123C5C">
      <w:r>
        <w:separator/>
      </w:r>
    </w:p>
  </w:footnote>
  <w:footnote w:type="continuationSeparator" w:id="0">
    <w:p w14:paraId="2C214E24" w14:textId="77777777" w:rsidR="00123C5C" w:rsidRDefault="00123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C217BF"/>
    <w:multiLevelType w:val="multilevel"/>
    <w:tmpl w:val="BFC217BF"/>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11373D3"/>
    <w:multiLevelType w:val="multilevel"/>
    <w:tmpl w:val="730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F0AE5"/>
    <w:multiLevelType w:val="multilevel"/>
    <w:tmpl w:val="2C3A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CF167C"/>
    <w:multiLevelType w:val="multilevel"/>
    <w:tmpl w:val="A53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26D43"/>
    <w:multiLevelType w:val="multilevel"/>
    <w:tmpl w:val="E474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A51A6"/>
    <w:multiLevelType w:val="multilevel"/>
    <w:tmpl w:val="444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83860"/>
    <w:multiLevelType w:val="multilevel"/>
    <w:tmpl w:val="0E8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88ECA"/>
    <w:multiLevelType w:val="multilevel"/>
    <w:tmpl w:val="15D88ECA"/>
    <w:lvl w:ilvl="0">
      <w:start w:val="1"/>
      <w:numFmt w:val="decimal"/>
      <w:lvlText w:val="%1."/>
      <w:lvlJc w:val="left"/>
      <w:pPr>
        <w:tabs>
          <w:tab w:val="left" w:pos="312"/>
        </w:tabs>
        <w:ind w:left="0" w:firstLine="0"/>
      </w:pPr>
      <w:rPr>
        <w:rFonts w:hint="default"/>
      </w:rPr>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abstractNum w:abstractNumId="18" w15:restartNumberingAfterBreak="0">
    <w:nsid w:val="17722C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9BC007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1C453177"/>
    <w:multiLevelType w:val="multilevel"/>
    <w:tmpl w:val="D3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2683C"/>
    <w:multiLevelType w:val="hybridMultilevel"/>
    <w:tmpl w:val="3B3E3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6519EC"/>
    <w:multiLevelType w:val="multilevel"/>
    <w:tmpl w:val="3C7A81F8"/>
    <w:lvl w:ilvl="0">
      <w:start w:val="2"/>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25880703"/>
    <w:multiLevelType w:val="multilevel"/>
    <w:tmpl w:val="3CD0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802A7"/>
    <w:multiLevelType w:val="multilevel"/>
    <w:tmpl w:val="3AC06AF3"/>
    <w:lvl w:ilvl="0">
      <w:start w:val="1"/>
      <w:numFmt w:val="decimal"/>
      <w:suff w:val="space"/>
      <w:lvlText w:val="%1."/>
      <w:lvlJc w:val="left"/>
    </w:lvl>
    <w:lvl w:ilvl="1">
      <w:start w:val="1"/>
      <w:numFmt w:val="decimal"/>
      <w:suff w:val="space"/>
      <w:lvlText w:val="%1.%2."/>
      <w:lvlJc w:val="left"/>
      <w:pPr>
        <w:ind w:left="0" w:firstLine="0"/>
      </w:pPr>
      <w:rPr>
        <w:rFonts w:hint="default"/>
        <w:b/>
        <w:bCs/>
      </w:rPr>
    </w:lvl>
    <w:lvl w:ilvl="2">
      <w:start w:val="1"/>
      <w:numFmt w:val="decimal"/>
      <w:pStyle w:val="Heading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2CAE492A"/>
    <w:multiLevelType w:val="multilevel"/>
    <w:tmpl w:val="17A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364D4"/>
    <w:multiLevelType w:val="hybridMultilevel"/>
    <w:tmpl w:val="EE280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3D701F0"/>
    <w:multiLevelType w:val="multilevel"/>
    <w:tmpl w:val="040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07DBB"/>
    <w:multiLevelType w:val="multilevel"/>
    <w:tmpl w:val="632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7783E"/>
    <w:multiLevelType w:val="multilevel"/>
    <w:tmpl w:val="833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D016F"/>
    <w:multiLevelType w:val="multilevel"/>
    <w:tmpl w:val="6F1E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C06AF3"/>
    <w:multiLevelType w:val="multilevel"/>
    <w:tmpl w:val="F106278A"/>
    <w:lvl w:ilvl="0">
      <w:start w:val="1"/>
      <w:numFmt w:val="decimal"/>
      <w:suff w:val="space"/>
      <w:lvlText w:val="%1."/>
      <w:lvlJc w:val="left"/>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2" w15:restartNumberingAfterBreak="0">
    <w:nsid w:val="3E8C44E5"/>
    <w:multiLevelType w:val="multilevel"/>
    <w:tmpl w:val="7C9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56EF0"/>
    <w:multiLevelType w:val="multilevel"/>
    <w:tmpl w:val="65F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958D9"/>
    <w:multiLevelType w:val="multilevel"/>
    <w:tmpl w:val="737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94C28"/>
    <w:multiLevelType w:val="multilevel"/>
    <w:tmpl w:val="AAA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06FE6"/>
    <w:multiLevelType w:val="multilevel"/>
    <w:tmpl w:val="4036C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1F7ECE"/>
    <w:multiLevelType w:val="multilevel"/>
    <w:tmpl w:val="ED1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16CE8"/>
    <w:multiLevelType w:val="hybridMultilevel"/>
    <w:tmpl w:val="B770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0C559F"/>
    <w:multiLevelType w:val="multilevel"/>
    <w:tmpl w:val="E08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D69AB"/>
    <w:multiLevelType w:val="multilevel"/>
    <w:tmpl w:val="07D8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F2B68"/>
    <w:multiLevelType w:val="multilevel"/>
    <w:tmpl w:val="CEE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022D0"/>
    <w:multiLevelType w:val="multilevel"/>
    <w:tmpl w:val="7C94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FB3DC9"/>
    <w:multiLevelType w:val="multilevel"/>
    <w:tmpl w:val="2B2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A6553"/>
    <w:multiLevelType w:val="multilevel"/>
    <w:tmpl w:val="BB2AD0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4F7A59"/>
    <w:multiLevelType w:val="multilevel"/>
    <w:tmpl w:val="F1EEC49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4F1A623E"/>
    <w:multiLevelType w:val="multilevel"/>
    <w:tmpl w:val="7E1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E7E52"/>
    <w:multiLevelType w:val="multilevel"/>
    <w:tmpl w:val="A7F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10F35"/>
    <w:multiLevelType w:val="multilevel"/>
    <w:tmpl w:val="7C94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1F2311"/>
    <w:multiLevelType w:val="multilevel"/>
    <w:tmpl w:val="E02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02DFC"/>
    <w:multiLevelType w:val="multilevel"/>
    <w:tmpl w:val="9B8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617FB"/>
    <w:multiLevelType w:val="multilevel"/>
    <w:tmpl w:val="7B1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407C7"/>
    <w:multiLevelType w:val="multilevel"/>
    <w:tmpl w:val="083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F2EC4"/>
    <w:multiLevelType w:val="multilevel"/>
    <w:tmpl w:val="B8ECCF42"/>
    <w:lvl w:ilvl="0">
      <w:start w:val="3"/>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4" w15:restartNumberingAfterBreak="0">
    <w:nsid w:val="60ED40F9"/>
    <w:multiLevelType w:val="multilevel"/>
    <w:tmpl w:val="9E5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E2061"/>
    <w:multiLevelType w:val="multilevel"/>
    <w:tmpl w:val="9C7CC2B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6" w15:restartNumberingAfterBreak="0">
    <w:nsid w:val="6FF43C3D"/>
    <w:multiLevelType w:val="multilevel"/>
    <w:tmpl w:val="3D9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32759"/>
    <w:multiLevelType w:val="multilevel"/>
    <w:tmpl w:val="9C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FD2F73"/>
    <w:multiLevelType w:val="multilevel"/>
    <w:tmpl w:val="7DFD2F73"/>
    <w:lvl w:ilvl="0">
      <w:start w:val="1"/>
      <w:numFmt w:val="upperRoman"/>
      <w:pStyle w:val="Heading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EF95B2E"/>
    <w:multiLevelType w:val="multilevel"/>
    <w:tmpl w:val="9B8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38477">
    <w:abstractNumId w:val="58"/>
  </w:num>
  <w:num w:numId="2" w16cid:durableId="597642786">
    <w:abstractNumId w:val="31"/>
  </w:num>
  <w:num w:numId="3" w16cid:durableId="326831076">
    <w:abstractNumId w:val="10"/>
  </w:num>
  <w:num w:numId="4" w16cid:durableId="1053390788">
    <w:abstractNumId w:val="8"/>
  </w:num>
  <w:num w:numId="5" w16cid:durableId="168182597">
    <w:abstractNumId w:val="7"/>
  </w:num>
  <w:num w:numId="6" w16cid:durableId="2079205197">
    <w:abstractNumId w:val="6"/>
  </w:num>
  <w:num w:numId="7" w16cid:durableId="1444809058">
    <w:abstractNumId w:val="5"/>
  </w:num>
  <w:num w:numId="8" w16cid:durableId="1438016312">
    <w:abstractNumId w:val="9"/>
  </w:num>
  <w:num w:numId="9" w16cid:durableId="915817859">
    <w:abstractNumId w:val="4"/>
  </w:num>
  <w:num w:numId="10" w16cid:durableId="326439406">
    <w:abstractNumId w:val="3"/>
  </w:num>
  <w:num w:numId="11" w16cid:durableId="597375461">
    <w:abstractNumId w:val="2"/>
  </w:num>
  <w:num w:numId="12" w16cid:durableId="182475041">
    <w:abstractNumId w:val="1"/>
  </w:num>
  <w:num w:numId="13" w16cid:durableId="1365129422">
    <w:abstractNumId w:val="0"/>
  </w:num>
  <w:num w:numId="14" w16cid:durableId="1399205345">
    <w:abstractNumId w:val="17"/>
  </w:num>
  <w:num w:numId="15" w16cid:durableId="1407651922">
    <w:abstractNumId w:val="30"/>
  </w:num>
  <w:num w:numId="16" w16cid:durableId="1930001344">
    <w:abstractNumId w:val="42"/>
  </w:num>
  <w:num w:numId="17" w16cid:durableId="411004990">
    <w:abstractNumId w:val="32"/>
  </w:num>
  <w:num w:numId="18" w16cid:durableId="898905260">
    <w:abstractNumId w:val="33"/>
  </w:num>
  <w:num w:numId="19" w16cid:durableId="1710688539">
    <w:abstractNumId w:val="56"/>
  </w:num>
  <w:num w:numId="20" w16cid:durableId="1946962704">
    <w:abstractNumId w:val="15"/>
  </w:num>
  <w:num w:numId="21" w16cid:durableId="291399970">
    <w:abstractNumId w:val="57"/>
  </w:num>
  <w:num w:numId="22" w16cid:durableId="232668492">
    <w:abstractNumId w:val="12"/>
  </w:num>
  <w:num w:numId="23" w16cid:durableId="1885168604">
    <w:abstractNumId w:val="36"/>
  </w:num>
  <w:num w:numId="24" w16cid:durableId="2019036856">
    <w:abstractNumId w:val="44"/>
  </w:num>
  <w:num w:numId="25" w16cid:durableId="1524368218">
    <w:abstractNumId w:val="49"/>
  </w:num>
  <w:num w:numId="26" w16cid:durableId="354113093">
    <w:abstractNumId w:val="43"/>
  </w:num>
  <w:num w:numId="27" w16cid:durableId="1668437852">
    <w:abstractNumId w:val="52"/>
  </w:num>
  <w:num w:numId="28" w16cid:durableId="529757705">
    <w:abstractNumId w:val="28"/>
  </w:num>
  <w:num w:numId="29" w16cid:durableId="1036851532">
    <w:abstractNumId w:val="11"/>
  </w:num>
  <w:num w:numId="30" w16cid:durableId="1330597134">
    <w:abstractNumId w:val="25"/>
  </w:num>
  <w:num w:numId="31" w16cid:durableId="649409809">
    <w:abstractNumId w:val="47"/>
  </w:num>
  <w:num w:numId="32" w16cid:durableId="985621043">
    <w:abstractNumId w:val="59"/>
  </w:num>
  <w:num w:numId="33" w16cid:durableId="1709724595">
    <w:abstractNumId w:val="13"/>
  </w:num>
  <w:num w:numId="34" w16cid:durableId="667446159">
    <w:abstractNumId w:val="37"/>
  </w:num>
  <w:num w:numId="35" w16cid:durableId="719980256">
    <w:abstractNumId w:val="16"/>
  </w:num>
  <w:num w:numId="36" w16cid:durableId="1882285955">
    <w:abstractNumId w:val="27"/>
  </w:num>
  <w:num w:numId="37" w16cid:durableId="432746010">
    <w:abstractNumId w:val="54"/>
  </w:num>
  <w:num w:numId="38" w16cid:durableId="1311908115">
    <w:abstractNumId w:val="51"/>
  </w:num>
  <w:num w:numId="39" w16cid:durableId="697855561">
    <w:abstractNumId w:val="38"/>
  </w:num>
  <w:num w:numId="40" w16cid:durableId="635112750">
    <w:abstractNumId w:val="48"/>
  </w:num>
  <w:num w:numId="41" w16cid:durableId="871304486">
    <w:abstractNumId w:val="26"/>
  </w:num>
  <w:num w:numId="42" w16cid:durableId="529343183">
    <w:abstractNumId w:val="19"/>
  </w:num>
  <w:num w:numId="43" w16cid:durableId="2139296416">
    <w:abstractNumId w:val="55"/>
  </w:num>
  <w:num w:numId="44" w16cid:durableId="1233657618">
    <w:abstractNumId w:val="53"/>
  </w:num>
  <w:num w:numId="45" w16cid:durableId="1572042653">
    <w:abstractNumId w:val="21"/>
  </w:num>
  <w:num w:numId="46" w16cid:durableId="1268003833">
    <w:abstractNumId w:val="46"/>
  </w:num>
  <w:num w:numId="47" w16cid:durableId="47732466">
    <w:abstractNumId w:val="23"/>
  </w:num>
  <w:num w:numId="48" w16cid:durableId="232548359">
    <w:abstractNumId w:val="39"/>
  </w:num>
  <w:num w:numId="49" w16cid:durableId="1521629261">
    <w:abstractNumId w:val="20"/>
  </w:num>
  <w:num w:numId="50" w16cid:durableId="602152274">
    <w:abstractNumId w:val="35"/>
  </w:num>
  <w:num w:numId="51" w16cid:durableId="1171990895">
    <w:abstractNumId w:val="41"/>
  </w:num>
  <w:num w:numId="52" w16cid:durableId="295331231">
    <w:abstractNumId w:val="29"/>
  </w:num>
  <w:num w:numId="53" w16cid:durableId="1471633253">
    <w:abstractNumId w:val="34"/>
  </w:num>
  <w:num w:numId="54" w16cid:durableId="1550066408">
    <w:abstractNumId w:val="50"/>
  </w:num>
  <w:num w:numId="55" w16cid:durableId="1367832054">
    <w:abstractNumId w:val="24"/>
  </w:num>
  <w:num w:numId="56" w16cid:durableId="365059568">
    <w:abstractNumId w:val="18"/>
  </w:num>
  <w:num w:numId="57" w16cid:durableId="552229686">
    <w:abstractNumId w:val="45"/>
  </w:num>
  <w:num w:numId="58" w16cid:durableId="1459951447">
    <w:abstractNumId w:val="22"/>
  </w:num>
  <w:num w:numId="59" w16cid:durableId="2013333186">
    <w:abstractNumId w:val="40"/>
  </w:num>
  <w:num w:numId="60" w16cid:durableId="658116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0CB001B"/>
    <w:rsid w:val="00003A0F"/>
    <w:rsid w:val="00050A31"/>
    <w:rsid w:val="00064312"/>
    <w:rsid w:val="000716D2"/>
    <w:rsid w:val="00071AAB"/>
    <w:rsid w:val="000A5636"/>
    <w:rsid w:val="000B2529"/>
    <w:rsid w:val="000B5497"/>
    <w:rsid w:val="000B76C4"/>
    <w:rsid w:val="000C5610"/>
    <w:rsid w:val="000D29ED"/>
    <w:rsid w:val="000D552D"/>
    <w:rsid w:val="000E6552"/>
    <w:rsid w:val="000F3A4F"/>
    <w:rsid w:val="000F59AC"/>
    <w:rsid w:val="00123C5C"/>
    <w:rsid w:val="00130E0F"/>
    <w:rsid w:val="00132746"/>
    <w:rsid w:val="00132997"/>
    <w:rsid w:val="001364FE"/>
    <w:rsid w:val="001368DD"/>
    <w:rsid w:val="00147DB3"/>
    <w:rsid w:val="001518A5"/>
    <w:rsid w:val="00167EF1"/>
    <w:rsid w:val="00170095"/>
    <w:rsid w:val="00170E4F"/>
    <w:rsid w:val="001743F4"/>
    <w:rsid w:val="00187C33"/>
    <w:rsid w:val="001936B7"/>
    <w:rsid w:val="00196AB1"/>
    <w:rsid w:val="001C5435"/>
    <w:rsid w:val="001D6DD2"/>
    <w:rsid w:val="001F7816"/>
    <w:rsid w:val="00201333"/>
    <w:rsid w:val="00210FA7"/>
    <w:rsid w:val="002120F0"/>
    <w:rsid w:val="00216417"/>
    <w:rsid w:val="0026631D"/>
    <w:rsid w:val="002765C6"/>
    <w:rsid w:val="00295B0A"/>
    <w:rsid w:val="002C2F53"/>
    <w:rsid w:val="002C3735"/>
    <w:rsid w:val="0033518C"/>
    <w:rsid w:val="003437C2"/>
    <w:rsid w:val="00347631"/>
    <w:rsid w:val="00377186"/>
    <w:rsid w:val="003A1C03"/>
    <w:rsid w:val="003C63EF"/>
    <w:rsid w:val="00414627"/>
    <w:rsid w:val="00425D63"/>
    <w:rsid w:val="004643D8"/>
    <w:rsid w:val="004757AE"/>
    <w:rsid w:val="00497C24"/>
    <w:rsid w:val="004B3AC4"/>
    <w:rsid w:val="004C6453"/>
    <w:rsid w:val="004C7BA5"/>
    <w:rsid w:val="004E7628"/>
    <w:rsid w:val="004F48F2"/>
    <w:rsid w:val="005149B1"/>
    <w:rsid w:val="005647F2"/>
    <w:rsid w:val="005662D1"/>
    <w:rsid w:val="00573A09"/>
    <w:rsid w:val="005A4526"/>
    <w:rsid w:val="005B1A7E"/>
    <w:rsid w:val="005C1B16"/>
    <w:rsid w:val="005E53D0"/>
    <w:rsid w:val="005F779A"/>
    <w:rsid w:val="006002EB"/>
    <w:rsid w:val="006128EF"/>
    <w:rsid w:val="006264B4"/>
    <w:rsid w:val="00643033"/>
    <w:rsid w:val="00644CC3"/>
    <w:rsid w:val="00661468"/>
    <w:rsid w:val="006649F0"/>
    <w:rsid w:val="00667A65"/>
    <w:rsid w:val="0067245D"/>
    <w:rsid w:val="0068470E"/>
    <w:rsid w:val="00695DCD"/>
    <w:rsid w:val="006A05CC"/>
    <w:rsid w:val="006A35A7"/>
    <w:rsid w:val="006A39C6"/>
    <w:rsid w:val="007152D7"/>
    <w:rsid w:val="00746C14"/>
    <w:rsid w:val="00763985"/>
    <w:rsid w:val="007C2C59"/>
    <w:rsid w:val="00801F23"/>
    <w:rsid w:val="0080471A"/>
    <w:rsid w:val="00837632"/>
    <w:rsid w:val="0085640F"/>
    <w:rsid w:val="008567AA"/>
    <w:rsid w:val="008572E0"/>
    <w:rsid w:val="0087182E"/>
    <w:rsid w:val="008875B4"/>
    <w:rsid w:val="00892712"/>
    <w:rsid w:val="008A680A"/>
    <w:rsid w:val="008B0BB0"/>
    <w:rsid w:val="008E6C4B"/>
    <w:rsid w:val="008F18C0"/>
    <w:rsid w:val="00907648"/>
    <w:rsid w:val="00930FDE"/>
    <w:rsid w:val="009539F3"/>
    <w:rsid w:val="00972661"/>
    <w:rsid w:val="00984C93"/>
    <w:rsid w:val="00987CE1"/>
    <w:rsid w:val="0099405C"/>
    <w:rsid w:val="009C600F"/>
    <w:rsid w:val="009D3723"/>
    <w:rsid w:val="009E04F2"/>
    <w:rsid w:val="009F19B6"/>
    <w:rsid w:val="00A03B7B"/>
    <w:rsid w:val="00A200C9"/>
    <w:rsid w:val="00A24C27"/>
    <w:rsid w:val="00A250D5"/>
    <w:rsid w:val="00A32F56"/>
    <w:rsid w:val="00A36028"/>
    <w:rsid w:val="00A403CF"/>
    <w:rsid w:val="00A91424"/>
    <w:rsid w:val="00A96994"/>
    <w:rsid w:val="00AA2C77"/>
    <w:rsid w:val="00AB1720"/>
    <w:rsid w:val="00AB7859"/>
    <w:rsid w:val="00AC3FB9"/>
    <w:rsid w:val="00AC702A"/>
    <w:rsid w:val="00AD226F"/>
    <w:rsid w:val="00AF311F"/>
    <w:rsid w:val="00AF76D8"/>
    <w:rsid w:val="00B13A52"/>
    <w:rsid w:val="00B24CF4"/>
    <w:rsid w:val="00B26993"/>
    <w:rsid w:val="00B2787A"/>
    <w:rsid w:val="00B41C4E"/>
    <w:rsid w:val="00B4570C"/>
    <w:rsid w:val="00B5208C"/>
    <w:rsid w:val="00B74876"/>
    <w:rsid w:val="00BB7C2B"/>
    <w:rsid w:val="00BC1664"/>
    <w:rsid w:val="00BC2546"/>
    <w:rsid w:val="00C05085"/>
    <w:rsid w:val="00C1593D"/>
    <w:rsid w:val="00C24F55"/>
    <w:rsid w:val="00C33790"/>
    <w:rsid w:val="00C56C7E"/>
    <w:rsid w:val="00C776A4"/>
    <w:rsid w:val="00C922CA"/>
    <w:rsid w:val="00CA2C6C"/>
    <w:rsid w:val="00CC0600"/>
    <w:rsid w:val="00CC2DEB"/>
    <w:rsid w:val="00CC78AC"/>
    <w:rsid w:val="00CF7953"/>
    <w:rsid w:val="00D07232"/>
    <w:rsid w:val="00D10245"/>
    <w:rsid w:val="00D21BDD"/>
    <w:rsid w:val="00D275CA"/>
    <w:rsid w:val="00D53D53"/>
    <w:rsid w:val="00D556ED"/>
    <w:rsid w:val="00D65F07"/>
    <w:rsid w:val="00D92BB7"/>
    <w:rsid w:val="00DC76D2"/>
    <w:rsid w:val="00DD30ED"/>
    <w:rsid w:val="00DE1234"/>
    <w:rsid w:val="00E64C21"/>
    <w:rsid w:val="00EB76B9"/>
    <w:rsid w:val="00EC24C6"/>
    <w:rsid w:val="00EC4FA6"/>
    <w:rsid w:val="00EF2933"/>
    <w:rsid w:val="00F05146"/>
    <w:rsid w:val="00F1115D"/>
    <w:rsid w:val="00F3513C"/>
    <w:rsid w:val="00F465C5"/>
    <w:rsid w:val="00F5180D"/>
    <w:rsid w:val="00F51B21"/>
    <w:rsid w:val="00F51D87"/>
    <w:rsid w:val="00F662AF"/>
    <w:rsid w:val="00F7357B"/>
    <w:rsid w:val="00F8455C"/>
    <w:rsid w:val="02CA5022"/>
    <w:rsid w:val="0653249C"/>
    <w:rsid w:val="09FD2E85"/>
    <w:rsid w:val="0E577A3A"/>
    <w:rsid w:val="13DD4A83"/>
    <w:rsid w:val="1EE241F9"/>
    <w:rsid w:val="1FBC57FC"/>
    <w:rsid w:val="218122D8"/>
    <w:rsid w:val="24FF7842"/>
    <w:rsid w:val="2BDD4AB2"/>
    <w:rsid w:val="2FC751F2"/>
    <w:rsid w:val="3078591F"/>
    <w:rsid w:val="31A405F7"/>
    <w:rsid w:val="37994329"/>
    <w:rsid w:val="3A0C57A1"/>
    <w:rsid w:val="3DB00E7A"/>
    <w:rsid w:val="43472D70"/>
    <w:rsid w:val="4BFF38E8"/>
    <w:rsid w:val="4CD6168D"/>
    <w:rsid w:val="4CEC5078"/>
    <w:rsid w:val="4E703C3C"/>
    <w:rsid w:val="4F597E5D"/>
    <w:rsid w:val="505F71E5"/>
    <w:rsid w:val="53545DFA"/>
    <w:rsid w:val="5744373B"/>
    <w:rsid w:val="60120BBD"/>
    <w:rsid w:val="61071087"/>
    <w:rsid w:val="651C0E58"/>
    <w:rsid w:val="659D1ACA"/>
    <w:rsid w:val="66A96E9F"/>
    <w:rsid w:val="66BD59EE"/>
    <w:rsid w:val="6A201319"/>
    <w:rsid w:val="6AFD0A40"/>
    <w:rsid w:val="70CB001B"/>
    <w:rsid w:val="7ED03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037A32"/>
  <w15:docId w15:val="{65C60A74-B4E4-474B-A48E-9123DDD2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List Number 5" w:qFormat="0"/>
    <w:lsdException w:name="Default Paragraph Font" w:semiHidden="1" w:uiPriority="1" w:unhideWhenUsed="1"/>
    <w:lsdException w:name="HTML Top of Form" w:semiHidden="1" w:uiPriority="99" w:unhideWhenUsed="1" w:qFormat="0"/>
    <w:lsdException w:name="HTML Bottom of Form" w:semiHidden="1" w:uiPriority="99" w:unhideWhenUsed="1" w:qFormat="0"/>
    <w:lsdException w:name="Normal (Web)" w:uiPriority="99"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qFormat="0"/>
    <w:lsdException w:name="Table Classic 4" w:semiHidden="1" w:unhideWhenUsed="1" w:qFormat="0"/>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qFormat="0"/>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0"/>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0"/>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0"/>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pPr>
      <w:numPr>
        <w:numId w:val="1"/>
      </w:numPr>
      <w:outlineLvl w:val="0"/>
    </w:pPr>
    <w:rPr>
      <w:rFonts w:ascii="Times New Roman" w:hAnsi="Times New Roman"/>
      <w:b/>
      <w:bCs/>
      <w:sz w:val="28"/>
      <w:szCs w:val="28"/>
    </w:rPr>
  </w:style>
  <w:style w:type="paragraph" w:styleId="Heading2">
    <w:name w:val="heading 2"/>
    <w:basedOn w:val="Normal"/>
    <w:next w:val="Normal"/>
    <w:link w:val="Heading2Char"/>
    <w:unhideWhenUsed/>
    <w:qFormat/>
    <w:pPr>
      <w:keepNext/>
      <w:keepLines/>
      <w:spacing w:before="360" w:after="80"/>
      <w:outlineLvl w:val="1"/>
    </w:pPr>
    <w:rPr>
      <w:rFonts w:ascii="Times New Roman" w:eastAsia="Times New Roman" w:hAnsi="Times New Roman" w:cs="Times New Roman"/>
      <w:b/>
      <w:sz w:val="26"/>
      <w:szCs w:val="36"/>
      <w:lang w:eastAsia="en-US"/>
    </w:rPr>
  </w:style>
  <w:style w:type="paragraph" w:styleId="Heading3">
    <w:name w:val="heading 3"/>
    <w:basedOn w:val="Normal"/>
    <w:next w:val="Normal"/>
    <w:semiHidden/>
    <w:unhideWhenUsed/>
    <w:qFormat/>
    <w:pPr>
      <w:keepNext/>
      <w:keepLines/>
      <w:numPr>
        <w:ilvl w:val="2"/>
        <w:numId w:val="55"/>
      </w:numPr>
      <w:spacing w:before="260" w:after="260" w:line="416" w:lineRule="auto"/>
      <w:outlineLvl w:val="2"/>
    </w:pPr>
    <w:rPr>
      <w:rFonts w:ascii="Times New Roman" w:eastAsia="Times New Roman" w:hAnsi="Times New Roman" w:cs="Times New Roman"/>
      <w:b/>
      <w:bCs/>
      <w:sz w:val="26"/>
      <w:szCs w:val="32"/>
      <w:lang w:eastAsia="en-US"/>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3"/>
      </w:numPr>
    </w:pPr>
  </w:style>
  <w:style w:type="paragraph" w:styleId="ListBullet2">
    <w:name w:val="List Bullet 2"/>
    <w:basedOn w:val="Normal"/>
    <w:qFormat/>
    <w:pPr>
      <w:numPr>
        <w:numId w:val="4"/>
      </w:numPr>
    </w:pPr>
  </w:style>
  <w:style w:type="paragraph" w:styleId="ListBullet3">
    <w:name w:val="List Bullet 3"/>
    <w:basedOn w:val="Normal"/>
    <w:qFormat/>
    <w:pPr>
      <w:numPr>
        <w:numId w:val="5"/>
      </w:numPr>
    </w:pPr>
  </w:style>
  <w:style w:type="paragraph" w:styleId="ListBullet4">
    <w:name w:val="List Bullet 4"/>
    <w:basedOn w:val="Normal"/>
    <w:qFormat/>
    <w:pPr>
      <w:numPr>
        <w:numId w:val="6"/>
      </w:numPr>
    </w:pPr>
  </w:style>
  <w:style w:type="paragraph" w:styleId="ListBullet5">
    <w:name w:val="List Bullet 5"/>
    <w:basedOn w:val="Normal"/>
    <w:qFormat/>
    <w:pPr>
      <w:numPr>
        <w:numId w:val="7"/>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8"/>
      </w:numPr>
    </w:pPr>
  </w:style>
  <w:style w:type="paragraph" w:styleId="ListNumber2">
    <w:name w:val="List Number 2"/>
    <w:basedOn w:val="Normal"/>
    <w:qFormat/>
    <w:pPr>
      <w:numPr>
        <w:numId w:val="9"/>
      </w:numPr>
    </w:pPr>
  </w:style>
  <w:style w:type="paragraph" w:styleId="ListNumber3">
    <w:name w:val="List Number 3"/>
    <w:basedOn w:val="Normal"/>
    <w:qFormat/>
    <w:pPr>
      <w:numPr>
        <w:numId w:val="10"/>
      </w:numPr>
    </w:pPr>
  </w:style>
  <w:style w:type="paragraph" w:styleId="ListNumber4">
    <w:name w:val="List Number 4"/>
    <w:basedOn w:val="Normal"/>
    <w:qFormat/>
    <w:pPr>
      <w:numPr>
        <w:numId w:val="11"/>
      </w:numPr>
    </w:pPr>
  </w:style>
  <w:style w:type="paragraph" w:styleId="ListNumber5">
    <w:name w:val="List Number 5"/>
    <w:basedOn w:val="Normal"/>
    <w:pPr>
      <w:numPr>
        <w:numId w:val="12"/>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1Char">
    <w:name w:val="Heading 1 Char"/>
    <w:link w:val="Heading1"/>
    <w:qFormat/>
    <w:rPr>
      <w:rFonts w:ascii="Times New Roman" w:hAnsi="Times New Roman"/>
      <w:b/>
      <w:bCs/>
      <w:sz w:val="28"/>
      <w:szCs w:val="28"/>
    </w:rPr>
  </w:style>
  <w:style w:type="character" w:customStyle="1" w:styleId="Heading2Char">
    <w:name w:val="Heading 2 Char"/>
    <w:link w:val="Heading2"/>
    <w:qFormat/>
    <w:rPr>
      <w:rFonts w:ascii="Times New Roman" w:eastAsia="Times New Roman" w:hAnsi="Times New Roman" w:cs="Times New Roman"/>
      <w:b/>
      <w:sz w:val="26"/>
      <w:szCs w:val="36"/>
      <w:lang w:eastAsia="en-US"/>
    </w:rPr>
  </w:style>
  <w:style w:type="paragraph" w:customStyle="1" w:styleId="WPSOffice1">
    <w:name w:val="WPSOffice手动目录 1"/>
    <w:qFormat/>
  </w:style>
  <w:style w:type="paragraph" w:customStyle="1" w:styleId="WPSOffice2">
    <w:name w:val="WPSOffice手动目录 2"/>
    <w:pPr>
      <w:ind w:leftChars="200" w:left="200"/>
    </w:pPr>
  </w:style>
  <w:style w:type="character" w:styleId="UnresolvedMention">
    <w:name w:val="Unresolved Mention"/>
    <w:basedOn w:val="DefaultParagraphFont"/>
    <w:uiPriority w:val="99"/>
    <w:semiHidden/>
    <w:unhideWhenUsed/>
    <w:rsid w:val="00AF76D8"/>
    <w:rPr>
      <w:color w:val="605E5C"/>
      <w:shd w:val="clear" w:color="auto" w:fill="E1DFDD"/>
    </w:rPr>
  </w:style>
  <w:style w:type="paragraph" w:styleId="ListParagraph">
    <w:name w:val="List Paragraph"/>
    <w:basedOn w:val="Normal"/>
    <w:uiPriority w:val="99"/>
    <w:unhideWhenUsed/>
    <w:rsid w:val="00AF76D8"/>
    <w:pPr>
      <w:ind w:left="720"/>
      <w:contextualSpacing/>
    </w:pPr>
  </w:style>
  <w:style w:type="character" w:customStyle="1" w:styleId="citation-197">
    <w:name w:val="citation-197"/>
    <w:basedOn w:val="DefaultParagraphFont"/>
    <w:rsid w:val="00132997"/>
  </w:style>
  <w:style w:type="character" w:customStyle="1" w:styleId="citation-196">
    <w:name w:val="citation-196"/>
    <w:basedOn w:val="DefaultParagraphFont"/>
    <w:rsid w:val="00132997"/>
  </w:style>
  <w:style w:type="character" w:customStyle="1" w:styleId="citation-195">
    <w:name w:val="citation-195"/>
    <w:basedOn w:val="DefaultParagraphFont"/>
    <w:rsid w:val="00132997"/>
  </w:style>
  <w:style w:type="character" w:customStyle="1" w:styleId="citation-194">
    <w:name w:val="citation-194"/>
    <w:basedOn w:val="DefaultParagraphFont"/>
    <w:rsid w:val="00132997"/>
  </w:style>
  <w:style w:type="character" w:customStyle="1" w:styleId="citation-190">
    <w:name w:val="citation-190"/>
    <w:basedOn w:val="DefaultParagraphFont"/>
    <w:rsid w:val="00132997"/>
  </w:style>
  <w:style w:type="character" w:customStyle="1" w:styleId="citation-189">
    <w:name w:val="citation-189"/>
    <w:basedOn w:val="DefaultParagraphFont"/>
    <w:rsid w:val="00132997"/>
  </w:style>
  <w:style w:type="character" w:customStyle="1" w:styleId="citation-188">
    <w:name w:val="citation-188"/>
    <w:basedOn w:val="DefaultParagraphFont"/>
    <w:rsid w:val="00132997"/>
  </w:style>
  <w:style w:type="character" w:customStyle="1" w:styleId="citation-182">
    <w:name w:val="citation-182"/>
    <w:basedOn w:val="DefaultParagraphFont"/>
    <w:rsid w:val="00132997"/>
  </w:style>
  <w:style w:type="character" w:customStyle="1" w:styleId="citation-181">
    <w:name w:val="citation-181"/>
    <w:basedOn w:val="DefaultParagraphFont"/>
    <w:rsid w:val="00132997"/>
  </w:style>
  <w:style w:type="character" w:customStyle="1" w:styleId="citation-180">
    <w:name w:val="citation-180"/>
    <w:basedOn w:val="DefaultParagraphFont"/>
    <w:rsid w:val="00132997"/>
  </w:style>
  <w:style w:type="character" w:customStyle="1" w:styleId="citation-179">
    <w:name w:val="citation-179"/>
    <w:basedOn w:val="DefaultParagraphFont"/>
    <w:rsid w:val="00132997"/>
  </w:style>
  <w:style w:type="character" w:customStyle="1" w:styleId="citation-178">
    <w:name w:val="citation-178"/>
    <w:basedOn w:val="DefaultParagraphFont"/>
    <w:rsid w:val="00132997"/>
  </w:style>
  <w:style w:type="character" w:customStyle="1" w:styleId="citation-177">
    <w:name w:val="citation-177"/>
    <w:basedOn w:val="DefaultParagraphFont"/>
    <w:rsid w:val="00132997"/>
  </w:style>
  <w:style w:type="character" w:customStyle="1" w:styleId="citation-176">
    <w:name w:val="citation-176"/>
    <w:basedOn w:val="DefaultParagraphFont"/>
    <w:rsid w:val="00132997"/>
  </w:style>
  <w:style w:type="character" w:customStyle="1" w:styleId="citation-175">
    <w:name w:val="citation-175"/>
    <w:basedOn w:val="DefaultParagraphFont"/>
    <w:rsid w:val="00132997"/>
  </w:style>
  <w:style w:type="character" w:customStyle="1" w:styleId="citation-174">
    <w:name w:val="citation-174"/>
    <w:basedOn w:val="DefaultParagraphFont"/>
    <w:rsid w:val="00132997"/>
  </w:style>
  <w:style w:type="character" w:customStyle="1" w:styleId="citation-173">
    <w:name w:val="citation-173"/>
    <w:basedOn w:val="DefaultParagraphFont"/>
    <w:rsid w:val="00132997"/>
  </w:style>
  <w:style w:type="character" w:customStyle="1" w:styleId="citation-172">
    <w:name w:val="citation-172"/>
    <w:basedOn w:val="DefaultParagraphFont"/>
    <w:rsid w:val="00132997"/>
  </w:style>
  <w:style w:type="character" w:customStyle="1" w:styleId="citation-171">
    <w:name w:val="citation-171"/>
    <w:basedOn w:val="DefaultParagraphFont"/>
    <w:rsid w:val="00132997"/>
  </w:style>
  <w:style w:type="character" w:customStyle="1" w:styleId="citation-187">
    <w:name w:val="citation-187"/>
    <w:basedOn w:val="DefaultParagraphFont"/>
    <w:rsid w:val="00972661"/>
  </w:style>
  <w:style w:type="character" w:customStyle="1" w:styleId="citation-186">
    <w:name w:val="citation-186"/>
    <w:basedOn w:val="DefaultParagraphFont"/>
    <w:rsid w:val="00972661"/>
  </w:style>
  <w:style w:type="character" w:customStyle="1" w:styleId="citation-185">
    <w:name w:val="citation-185"/>
    <w:basedOn w:val="DefaultParagraphFont"/>
    <w:rsid w:val="00972661"/>
  </w:style>
  <w:style w:type="character" w:customStyle="1" w:styleId="citation-184">
    <w:name w:val="citation-184"/>
    <w:basedOn w:val="DefaultParagraphFont"/>
    <w:rsid w:val="00972661"/>
  </w:style>
  <w:style w:type="character" w:customStyle="1" w:styleId="citation-160">
    <w:name w:val="citation-160"/>
    <w:basedOn w:val="DefaultParagraphFont"/>
    <w:rsid w:val="00EC4FA6"/>
  </w:style>
  <w:style w:type="character" w:customStyle="1" w:styleId="citation-159">
    <w:name w:val="citation-159"/>
    <w:basedOn w:val="DefaultParagraphFont"/>
    <w:rsid w:val="00EC4FA6"/>
  </w:style>
  <w:style w:type="character" w:customStyle="1" w:styleId="citation-158">
    <w:name w:val="citation-158"/>
    <w:basedOn w:val="DefaultParagraphFont"/>
    <w:rsid w:val="00EC4FA6"/>
  </w:style>
  <w:style w:type="character" w:customStyle="1" w:styleId="citation-157">
    <w:name w:val="citation-157"/>
    <w:basedOn w:val="DefaultParagraphFont"/>
    <w:rsid w:val="00EC4FA6"/>
  </w:style>
  <w:style w:type="character" w:customStyle="1" w:styleId="citation-156">
    <w:name w:val="citation-156"/>
    <w:basedOn w:val="DefaultParagraphFont"/>
    <w:rsid w:val="00EC4FA6"/>
  </w:style>
  <w:style w:type="character" w:customStyle="1" w:styleId="citation-155">
    <w:name w:val="citation-155"/>
    <w:basedOn w:val="DefaultParagraphFont"/>
    <w:rsid w:val="00EC4FA6"/>
  </w:style>
  <w:style w:type="character" w:customStyle="1" w:styleId="citation-154">
    <w:name w:val="citation-154"/>
    <w:basedOn w:val="DefaultParagraphFont"/>
    <w:rsid w:val="00EC4FA6"/>
  </w:style>
  <w:style w:type="character" w:customStyle="1" w:styleId="citation-153">
    <w:name w:val="citation-153"/>
    <w:basedOn w:val="DefaultParagraphFont"/>
    <w:rsid w:val="00EC4FA6"/>
  </w:style>
  <w:style w:type="character" w:customStyle="1" w:styleId="citation-152">
    <w:name w:val="citation-152"/>
    <w:basedOn w:val="DefaultParagraphFont"/>
    <w:rsid w:val="00EC4FA6"/>
  </w:style>
  <w:style w:type="character" w:customStyle="1" w:styleId="citation-151">
    <w:name w:val="citation-151"/>
    <w:basedOn w:val="DefaultParagraphFont"/>
    <w:rsid w:val="00EC4FA6"/>
  </w:style>
  <w:style w:type="character" w:customStyle="1" w:styleId="citation-150">
    <w:name w:val="citation-150"/>
    <w:basedOn w:val="DefaultParagraphFont"/>
    <w:rsid w:val="00EC4FA6"/>
  </w:style>
  <w:style w:type="character" w:customStyle="1" w:styleId="citation-149">
    <w:name w:val="citation-149"/>
    <w:basedOn w:val="DefaultParagraphFont"/>
    <w:rsid w:val="00EC4FA6"/>
  </w:style>
  <w:style w:type="character" w:customStyle="1" w:styleId="citation-704">
    <w:name w:val="citation-704"/>
    <w:basedOn w:val="DefaultParagraphFont"/>
    <w:rsid w:val="00167EF1"/>
  </w:style>
  <w:style w:type="character" w:customStyle="1" w:styleId="citation-703">
    <w:name w:val="citation-703"/>
    <w:basedOn w:val="DefaultParagraphFont"/>
    <w:rsid w:val="00167EF1"/>
  </w:style>
  <w:style w:type="character" w:customStyle="1" w:styleId="citation-702">
    <w:name w:val="citation-702"/>
    <w:basedOn w:val="DefaultParagraphFont"/>
    <w:rsid w:val="00167EF1"/>
  </w:style>
  <w:style w:type="character" w:customStyle="1" w:styleId="citation-701">
    <w:name w:val="citation-701"/>
    <w:basedOn w:val="DefaultParagraphFont"/>
    <w:rsid w:val="00167EF1"/>
  </w:style>
  <w:style w:type="character" w:customStyle="1" w:styleId="citation-700">
    <w:name w:val="citation-700"/>
    <w:basedOn w:val="DefaultParagraphFont"/>
    <w:rsid w:val="00167EF1"/>
  </w:style>
  <w:style w:type="character" w:customStyle="1" w:styleId="citation-699">
    <w:name w:val="citation-699"/>
    <w:basedOn w:val="DefaultParagraphFont"/>
    <w:rsid w:val="00167EF1"/>
  </w:style>
  <w:style w:type="character" w:customStyle="1" w:styleId="citation-698">
    <w:name w:val="citation-698"/>
    <w:basedOn w:val="DefaultParagraphFont"/>
    <w:rsid w:val="00167EF1"/>
  </w:style>
  <w:style w:type="character" w:customStyle="1" w:styleId="citation-677">
    <w:name w:val="citation-677"/>
    <w:basedOn w:val="DefaultParagraphFont"/>
    <w:rsid w:val="00167EF1"/>
  </w:style>
  <w:style w:type="character" w:customStyle="1" w:styleId="citation-676">
    <w:name w:val="citation-676"/>
    <w:basedOn w:val="DefaultParagraphFont"/>
    <w:rsid w:val="00167EF1"/>
  </w:style>
  <w:style w:type="character" w:customStyle="1" w:styleId="citation-675">
    <w:name w:val="citation-675"/>
    <w:basedOn w:val="DefaultParagraphFont"/>
    <w:rsid w:val="00167EF1"/>
  </w:style>
  <w:style w:type="character" w:customStyle="1" w:styleId="citation-674">
    <w:name w:val="citation-674"/>
    <w:basedOn w:val="DefaultParagraphFont"/>
    <w:rsid w:val="00167EF1"/>
  </w:style>
  <w:style w:type="character" w:customStyle="1" w:styleId="citation-673">
    <w:name w:val="citation-673"/>
    <w:basedOn w:val="DefaultParagraphFont"/>
    <w:rsid w:val="00167EF1"/>
  </w:style>
  <w:style w:type="character" w:customStyle="1" w:styleId="citation-672">
    <w:name w:val="citation-672"/>
    <w:basedOn w:val="DefaultParagraphFont"/>
    <w:rsid w:val="00167EF1"/>
  </w:style>
  <w:style w:type="character" w:customStyle="1" w:styleId="citation-671">
    <w:name w:val="citation-671"/>
    <w:basedOn w:val="DefaultParagraphFont"/>
    <w:rsid w:val="00167EF1"/>
  </w:style>
  <w:style w:type="character" w:customStyle="1" w:styleId="citation-670">
    <w:name w:val="citation-670"/>
    <w:basedOn w:val="DefaultParagraphFont"/>
    <w:rsid w:val="00167EF1"/>
  </w:style>
  <w:style w:type="character" w:customStyle="1" w:styleId="citation-669">
    <w:name w:val="citation-669"/>
    <w:basedOn w:val="DefaultParagraphFont"/>
    <w:rsid w:val="00167EF1"/>
  </w:style>
  <w:style w:type="character" w:customStyle="1" w:styleId="citation-668">
    <w:name w:val="citation-668"/>
    <w:basedOn w:val="DefaultParagraphFont"/>
    <w:rsid w:val="00167EF1"/>
  </w:style>
  <w:style w:type="character" w:customStyle="1" w:styleId="citation-667">
    <w:name w:val="citation-667"/>
    <w:basedOn w:val="DefaultParagraphFont"/>
    <w:rsid w:val="00167EF1"/>
  </w:style>
  <w:style w:type="character" w:customStyle="1" w:styleId="citation-666">
    <w:name w:val="citation-666"/>
    <w:basedOn w:val="DefaultParagraphFont"/>
    <w:rsid w:val="00167EF1"/>
  </w:style>
  <w:style w:type="character" w:customStyle="1" w:styleId="citation-665">
    <w:name w:val="citation-665"/>
    <w:basedOn w:val="DefaultParagraphFont"/>
    <w:rsid w:val="00167EF1"/>
  </w:style>
  <w:style w:type="character" w:customStyle="1" w:styleId="citation-664">
    <w:name w:val="citation-664"/>
    <w:basedOn w:val="DefaultParagraphFont"/>
    <w:rsid w:val="00167EF1"/>
  </w:style>
  <w:style w:type="character" w:customStyle="1" w:styleId="citation-663">
    <w:name w:val="citation-663"/>
    <w:basedOn w:val="DefaultParagraphFont"/>
    <w:rsid w:val="00167EF1"/>
  </w:style>
  <w:style w:type="character" w:customStyle="1" w:styleId="citation-662">
    <w:name w:val="citation-662"/>
    <w:basedOn w:val="DefaultParagraphFont"/>
    <w:rsid w:val="00167EF1"/>
  </w:style>
  <w:style w:type="character" w:customStyle="1" w:styleId="citation-661">
    <w:name w:val="citation-661"/>
    <w:basedOn w:val="DefaultParagraphFont"/>
    <w:rsid w:val="00167EF1"/>
  </w:style>
  <w:style w:type="character" w:customStyle="1" w:styleId="citation-660">
    <w:name w:val="citation-660"/>
    <w:basedOn w:val="DefaultParagraphFont"/>
    <w:rsid w:val="00167EF1"/>
  </w:style>
  <w:style w:type="character" w:customStyle="1" w:styleId="citation-659">
    <w:name w:val="citation-659"/>
    <w:basedOn w:val="DefaultParagraphFont"/>
    <w:rsid w:val="00167EF1"/>
  </w:style>
  <w:style w:type="character" w:customStyle="1" w:styleId="citation-658">
    <w:name w:val="citation-658"/>
    <w:basedOn w:val="DefaultParagraphFont"/>
    <w:rsid w:val="00167EF1"/>
  </w:style>
  <w:style w:type="character" w:customStyle="1" w:styleId="citation-657">
    <w:name w:val="citation-657"/>
    <w:basedOn w:val="DefaultParagraphFont"/>
    <w:rsid w:val="00167EF1"/>
  </w:style>
  <w:style w:type="character" w:customStyle="1" w:styleId="citation-656">
    <w:name w:val="citation-656"/>
    <w:basedOn w:val="DefaultParagraphFont"/>
    <w:rsid w:val="00167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731">
      <w:bodyDiv w:val="1"/>
      <w:marLeft w:val="0"/>
      <w:marRight w:val="0"/>
      <w:marTop w:val="0"/>
      <w:marBottom w:val="0"/>
      <w:divBdr>
        <w:top w:val="none" w:sz="0" w:space="0" w:color="auto"/>
        <w:left w:val="none" w:sz="0" w:space="0" w:color="auto"/>
        <w:bottom w:val="none" w:sz="0" w:space="0" w:color="auto"/>
        <w:right w:val="none" w:sz="0" w:space="0" w:color="auto"/>
      </w:divBdr>
    </w:div>
    <w:div w:id="43146497">
      <w:bodyDiv w:val="1"/>
      <w:marLeft w:val="0"/>
      <w:marRight w:val="0"/>
      <w:marTop w:val="0"/>
      <w:marBottom w:val="0"/>
      <w:divBdr>
        <w:top w:val="none" w:sz="0" w:space="0" w:color="auto"/>
        <w:left w:val="none" w:sz="0" w:space="0" w:color="auto"/>
        <w:bottom w:val="none" w:sz="0" w:space="0" w:color="auto"/>
        <w:right w:val="none" w:sz="0" w:space="0" w:color="auto"/>
      </w:divBdr>
    </w:div>
    <w:div w:id="43606850">
      <w:bodyDiv w:val="1"/>
      <w:marLeft w:val="0"/>
      <w:marRight w:val="0"/>
      <w:marTop w:val="0"/>
      <w:marBottom w:val="0"/>
      <w:divBdr>
        <w:top w:val="none" w:sz="0" w:space="0" w:color="auto"/>
        <w:left w:val="none" w:sz="0" w:space="0" w:color="auto"/>
        <w:bottom w:val="none" w:sz="0" w:space="0" w:color="auto"/>
        <w:right w:val="none" w:sz="0" w:space="0" w:color="auto"/>
      </w:divBdr>
    </w:div>
    <w:div w:id="253100364">
      <w:bodyDiv w:val="1"/>
      <w:marLeft w:val="0"/>
      <w:marRight w:val="0"/>
      <w:marTop w:val="0"/>
      <w:marBottom w:val="0"/>
      <w:divBdr>
        <w:top w:val="none" w:sz="0" w:space="0" w:color="auto"/>
        <w:left w:val="none" w:sz="0" w:space="0" w:color="auto"/>
        <w:bottom w:val="none" w:sz="0" w:space="0" w:color="auto"/>
        <w:right w:val="none" w:sz="0" w:space="0" w:color="auto"/>
      </w:divBdr>
    </w:div>
    <w:div w:id="280887710">
      <w:bodyDiv w:val="1"/>
      <w:marLeft w:val="0"/>
      <w:marRight w:val="0"/>
      <w:marTop w:val="0"/>
      <w:marBottom w:val="0"/>
      <w:divBdr>
        <w:top w:val="none" w:sz="0" w:space="0" w:color="auto"/>
        <w:left w:val="none" w:sz="0" w:space="0" w:color="auto"/>
        <w:bottom w:val="none" w:sz="0" w:space="0" w:color="auto"/>
        <w:right w:val="none" w:sz="0" w:space="0" w:color="auto"/>
      </w:divBdr>
    </w:div>
    <w:div w:id="380639260">
      <w:bodyDiv w:val="1"/>
      <w:marLeft w:val="0"/>
      <w:marRight w:val="0"/>
      <w:marTop w:val="0"/>
      <w:marBottom w:val="0"/>
      <w:divBdr>
        <w:top w:val="none" w:sz="0" w:space="0" w:color="auto"/>
        <w:left w:val="none" w:sz="0" w:space="0" w:color="auto"/>
        <w:bottom w:val="none" w:sz="0" w:space="0" w:color="auto"/>
        <w:right w:val="none" w:sz="0" w:space="0" w:color="auto"/>
      </w:divBdr>
    </w:div>
    <w:div w:id="404764290">
      <w:bodyDiv w:val="1"/>
      <w:marLeft w:val="0"/>
      <w:marRight w:val="0"/>
      <w:marTop w:val="0"/>
      <w:marBottom w:val="0"/>
      <w:divBdr>
        <w:top w:val="none" w:sz="0" w:space="0" w:color="auto"/>
        <w:left w:val="none" w:sz="0" w:space="0" w:color="auto"/>
        <w:bottom w:val="none" w:sz="0" w:space="0" w:color="auto"/>
        <w:right w:val="none" w:sz="0" w:space="0" w:color="auto"/>
      </w:divBdr>
    </w:div>
    <w:div w:id="416485474">
      <w:bodyDiv w:val="1"/>
      <w:marLeft w:val="0"/>
      <w:marRight w:val="0"/>
      <w:marTop w:val="0"/>
      <w:marBottom w:val="0"/>
      <w:divBdr>
        <w:top w:val="none" w:sz="0" w:space="0" w:color="auto"/>
        <w:left w:val="none" w:sz="0" w:space="0" w:color="auto"/>
        <w:bottom w:val="none" w:sz="0" w:space="0" w:color="auto"/>
        <w:right w:val="none" w:sz="0" w:space="0" w:color="auto"/>
      </w:divBdr>
      <w:divsChild>
        <w:div w:id="239563512">
          <w:marLeft w:val="0"/>
          <w:marRight w:val="0"/>
          <w:marTop w:val="0"/>
          <w:marBottom w:val="0"/>
          <w:divBdr>
            <w:top w:val="none" w:sz="0" w:space="0" w:color="auto"/>
            <w:left w:val="none" w:sz="0" w:space="0" w:color="auto"/>
            <w:bottom w:val="none" w:sz="0" w:space="0" w:color="auto"/>
            <w:right w:val="none" w:sz="0" w:space="0" w:color="auto"/>
          </w:divBdr>
        </w:div>
      </w:divsChild>
    </w:div>
    <w:div w:id="520583835">
      <w:bodyDiv w:val="1"/>
      <w:marLeft w:val="0"/>
      <w:marRight w:val="0"/>
      <w:marTop w:val="0"/>
      <w:marBottom w:val="0"/>
      <w:divBdr>
        <w:top w:val="none" w:sz="0" w:space="0" w:color="auto"/>
        <w:left w:val="none" w:sz="0" w:space="0" w:color="auto"/>
        <w:bottom w:val="none" w:sz="0" w:space="0" w:color="auto"/>
        <w:right w:val="none" w:sz="0" w:space="0" w:color="auto"/>
      </w:divBdr>
    </w:div>
    <w:div w:id="548490247">
      <w:bodyDiv w:val="1"/>
      <w:marLeft w:val="0"/>
      <w:marRight w:val="0"/>
      <w:marTop w:val="0"/>
      <w:marBottom w:val="0"/>
      <w:divBdr>
        <w:top w:val="none" w:sz="0" w:space="0" w:color="auto"/>
        <w:left w:val="none" w:sz="0" w:space="0" w:color="auto"/>
        <w:bottom w:val="none" w:sz="0" w:space="0" w:color="auto"/>
        <w:right w:val="none" w:sz="0" w:space="0" w:color="auto"/>
      </w:divBdr>
    </w:div>
    <w:div w:id="811867488">
      <w:bodyDiv w:val="1"/>
      <w:marLeft w:val="0"/>
      <w:marRight w:val="0"/>
      <w:marTop w:val="0"/>
      <w:marBottom w:val="0"/>
      <w:divBdr>
        <w:top w:val="none" w:sz="0" w:space="0" w:color="auto"/>
        <w:left w:val="none" w:sz="0" w:space="0" w:color="auto"/>
        <w:bottom w:val="none" w:sz="0" w:space="0" w:color="auto"/>
        <w:right w:val="none" w:sz="0" w:space="0" w:color="auto"/>
      </w:divBdr>
      <w:divsChild>
        <w:div w:id="1826507907">
          <w:marLeft w:val="0"/>
          <w:marRight w:val="0"/>
          <w:marTop w:val="0"/>
          <w:marBottom w:val="0"/>
          <w:divBdr>
            <w:top w:val="none" w:sz="0" w:space="0" w:color="auto"/>
            <w:left w:val="none" w:sz="0" w:space="0" w:color="auto"/>
            <w:bottom w:val="none" w:sz="0" w:space="0" w:color="auto"/>
            <w:right w:val="none" w:sz="0" w:space="0" w:color="auto"/>
          </w:divBdr>
        </w:div>
      </w:divsChild>
    </w:div>
    <w:div w:id="975257758">
      <w:bodyDiv w:val="1"/>
      <w:marLeft w:val="0"/>
      <w:marRight w:val="0"/>
      <w:marTop w:val="0"/>
      <w:marBottom w:val="0"/>
      <w:divBdr>
        <w:top w:val="none" w:sz="0" w:space="0" w:color="auto"/>
        <w:left w:val="none" w:sz="0" w:space="0" w:color="auto"/>
        <w:bottom w:val="none" w:sz="0" w:space="0" w:color="auto"/>
        <w:right w:val="none" w:sz="0" w:space="0" w:color="auto"/>
      </w:divBdr>
    </w:div>
    <w:div w:id="1155879930">
      <w:bodyDiv w:val="1"/>
      <w:marLeft w:val="0"/>
      <w:marRight w:val="0"/>
      <w:marTop w:val="0"/>
      <w:marBottom w:val="0"/>
      <w:divBdr>
        <w:top w:val="none" w:sz="0" w:space="0" w:color="auto"/>
        <w:left w:val="none" w:sz="0" w:space="0" w:color="auto"/>
        <w:bottom w:val="none" w:sz="0" w:space="0" w:color="auto"/>
        <w:right w:val="none" w:sz="0" w:space="0" w:color="auto"/>
      </w:divBdr>
    </w:div>
    <w:div w:id="1172715669">
      <w:bodyDiv w:val="1"/>
      <w:marLeft w:val="0"/>
      <w:marRight w:val="0"/>
      <w:marTop w:val="0"/>
      <w:marBottom w:val="0"/>
      <w:divBdr>
        <w:top w:val="none" w:sz="0" w:space="0" w:color="auto"/>
        <w:left w:val="none" w:sz="0" w:space="0" w:color="auto"/>
        <w:bottom w:val="none" w:sz="0" w:space="0" w:color="auto"/>
        <w:right w:val="none" w:sz="0" w:space="0" w:color="auto"/>
      </w:divBdr>
    </w:div>
    <w:div w:id="1213692292">
      <w:bodyDiv w:val="1"/>
      <w:marLeft w:val="0"/>
      <w:marRight w:val="0"/>
      <w:marTop w:val="0"/>
      <w:marBottom w:val="0"/>
      <w:divBdr>
        <w:top w:val="none" w:sz="0" w:space="0" w:color="auto"/>
        <w:left w:val="none" w:sz="0" w:space="0" w:color="auto"/>
        <w:bottom w:val="none" w:sz="0" w:space="0" w:color="auto"/>
        <w:right w:val="none" w:sz="0" w:space="0" w:color="auto"/>
      </w:divBdr>
    </w:div>
    <w:div w:id="1350713505">
      <w:bodyDiv w:val="1"/>
      <w:marLeft w:val="0"/>
      <w:marRight w:val="0"/>
      <w:marTop w:val="0"/>
      <w:marBottom w:val="0"/>
      <w:divBdr>
        <w:top w:val="none" w:sz="0" w:space="0" w:color="auto"/>
        <w:left w:val="none" w:sz="0" w:space="0" w:color="auto"/>
        <w:bottom w:val="none" w:sz="0" w:space="0" w:color="auto"/>
        <w:right w:val="none" w:sz="0" w:space="0" w:color="auto"/>
      </w:divBdr>
    </w:div>
    <w:div w:id="1364398253">
      <w:bodyDiv w:val="1"/>
      <w:marLeft w:val="0"/>
      <w:marRight w:val="0"/>
      <w:marTop w:val="0"/>
      <w:marBottom w:val="0"/>
      <w:divBdr>
        <w:top w:val="none" w:sz="0" w:space="0" w:color="auto"/>
        <w:left w:val="none" w:sz="0" w:space="0" w:color="auto"/>
        <w:bottom w:val="none" w:sz="0" w:space="0" w:color="auto"/>
        <w:right w:val="none" w:sz="0" w:space="0" w:color="auto"/>
      </w:divBdr>
    </w:div>
    <w:div w:id="1374691963">
      <w:bodyDiv w:val="1"/>
      <w:marLeft w:val="0"/>
      <w:marRight w:val="0"/>
      <w:marTop w:val="0"/>
      <w:marBottom w:val="0"/>
      <w:divBdr>
        <w:top w:val="none" w:sz="0" w:space="0" w:color="auto"/>
        <w:left w:val="none" w:sz="0" w:space="0" w:color="auto"/>
        <w:bottom w:val="none" w:sz="0" w:space="0" w:color="auto"/>
        <w:right w:val="none" w:sz="0" w:space="0" w:color="auto"/>
      </w:divBdr>
    </w:div>
    <w:div w:id="1392387370">
      <w:bodyDiv w:val="1"/>
      <w:marLeft w:val="0"/>
      <w:marRight w:val="0"/>
      <w:marTop w:val="0"/>
      <w:marBottom w:val="0"/>
      <w:divBdr>
        <w:top w:val="none" w:sz="0" w:space="0" w:color="auto"/>
        <w:left w:val="none" w:sz="0" w:space="0" w:color="auto"/>
        <w:bottom w:val="none" w:sz="0" w:space="0" w:color="auto"/>
        <w:right w:val="none" w:sz="0" w:space="0" w:color="auto"/>
      </w:divBdr>
    </w:div>
    <w:div w:id="1534004674">
      <w:bodyDiv w:val="1"/>
      <w:marLeft w:val="0"/>
      <w:marRight w:val="0"/>
      <w:marTop w:val="0"/>
      <w:marBottom w:val="0"/>
      <w:divBdr>
        <w:top w:val="none" w:sz="0" w:space="0" w:color="auto"/>
        <w:left w:val="none" w:sz="0" w:space="0" w:color="auto"/>
        <w:bottom w:val="none" w:sz="0" w:space="0" w:color="auto"/>
        <w:right w:val="none" w:sz="0" w:space="0" w:color="auto"/>
      </w:divBdr>
    </w:div>
    <w:div w:id="1575433635">
      <w:bodyDiv w:val="1"/>
      <w:marLeft w:val="0"/>
      <w:marRight w:val="0"/>
      <w:marTop w:val="0"/>
      <w:marBottom w:val="0"/>
      <w:divBdr>
        <w:top w:val="none" w:sz="0" w:space="0" w:color="auto"/>
        <w:left w:val="none" w:sz="0" w:space="0" w:color="auto"/>
        <w:bottom w:val="none" w:sz="0" w:space="0" w:color="auto"/>
        <w:right w:val="none" w:sz="0" w:space="0" w:color="auto"/>
      </w:divBdr>
    </w:div>
    <w:div w:id="1685666579">
      <w:bodyDiv w:val="1"/>
      <w:marLeft w:val="0"/>
      <w:marRight w:val="0"/>
      <w:marTop w:val="0"/>
      <w:marBottom w:val="0"/>
      <w:divBdr>
        <w:top w:val="none" w:sz="0" w:space="0" w:color="auto"/>
        <w:left w:val="none" w:sz="0" w:space="0" w:color="auto"/>
        <w:bottom w:val="none" w:sz="0" w:space="0" w:color="auto"/>
        <w:right w:val="none" w:sz="0" w:space="0" w:color="auto"/>
      </w:divBdr>
    </w:div>
    <w:div w:id="1751612438">
      <w:bodyDiv w:val="1"/>
      <w:marLeft w:val="0"/>
      <w:marRight w:val="0"/>
      <w:marTop w:val="0"/>
      <w:marBottom w:val="0"/>
      <w:divBdr>
        <w:top w:val="none" w:sz="0" w:space="0" w:color="auto"/>
        <w:left w:val="none" w:sz="0" w:space="0" w:color="auto"/>
        <w:bottom w:val="none" w:sz="0" w:space="0" w:color="auto"/>
        <w:right w:val="none" w:sz="0" w:space="0" w:color="auto"/>
      </w:divBdr>
    </w:div>
    <w:div w:id="1760907799">
      <w:bodyDiv w:val="1"/>
      <w:marLeft w:val="0"/>
      <w:marRight w:val="0"/>
      <w:marTop w:val="0"/>
      <w:marBottom w:val="0"/>
      <w:divBdr>
        <w:top w:val="none" w:sz="0" w:space="0" w:color="auto"/>
        <w:left w:val="none" w:sz="0" w:space="0" w:color="auto"/>
        <w:bottom w:val="none" w:sz="0" w:space="0" w:color="auto"/>
        <w:right w:val="none" w:sz="0" w:space="0" w:color="auto"/>
      </w:divBdr>
    </w:div>
    <w:div w:id="1834224448">
      <w:bodyDiv w:val="1"/>
      <w:marLeft w:val="0"/>
      <w:marRight w:val="0"/>
      <w:marTop w:val="0"/>
      <w:marBottom w:val="0"/>
      <w:divBdr>
        <w:top w:val="none" w:sz="0" w:space="0" w:color="auto"/>
        <w:left w:val="none" w:sz="0" w:space="0" w:color="auto"/>
        <w:bottom w:val="none" w:sz="0" w:space="0" w:color="auto"/>
        <w:right w:val="none" w:sz="0" w:space="0" w:color="auto"/>
      </w:divBdr>
    </w:div>
    <w:div w:id="1898317297">
      <w:bodyDiv w:val="1"/>
      <w:marLeft w:val="0"/>
      <w:marRight w:val="0"/>
      <w:marTop w:val="0"/>
      <w:marBottom w:val="0"/>
      <w:divBdr>
        <w:top w:val="none" w:sz="0" w:space="0" w:color="auto"/>
        <w:left w:val="none" w:sz="0" w:space="0" w:color="auto"/>
        <w:bottom w:val="none" w:sz="0" w:space="0" w:color="auto"/>
        <w:right w:val="none" w:sz="0" w:space="0" w:color="auto"/>
      </w:divBdr>
    </w:div>
    <w:div w:id="1908878429">
      <w:bodyDiv w:val="1"/>
      <w:marLeft w:val="0"/>
      <w:marRight w:val="0"/>
      <w:marTop w:val="0"/>
      <w:marBottom w:val="0"/>
      <w:divBdr>
        <w:top w:val="none" w:sz="0" w:space="0" w:color="auto"/>
        <w:left w:val="none" w:sz="0" w:space="0" w:color="auto"/>
        <w:bottom w:val="none" w:sz="0" w:space="0" w:color="auto"/>
        <w:right w:val="none" w:sz="0" w:space="0" w:color="auto"/>
      </w:divBdr>
    </w:div>
    <w:div w:id="1973948701">
      <w:bodyDiv w:val="1"/>
      <w:marLeft w:val="0"/>
      <w:marRight w:val="0"/>
      <w:marTop w:val="0"/>
      <w:marBottom w:val="0"/>
      <w:divBdr>
        <w:top w:val="none" w:sz="0" w:space="0" w:color="auto"/>
        <w:left w:val="none" w:sz="0" w:space="0" w:color="auto"/>
        <w:bottom w:val="none" w:sz="0" w:space="0" w:color="auto"/>
        <w:right w:val="none" w:sz="0" w:space="0" w:color="auto"/>
      </w:divBdr>
    </w:div>
    <w:div w:id="1990282170">
      <w:bodyDiv w:val="1"/>
      <w:marLeft w:val="0"/>
      <w:marRight w:val="0"/>
      <w:marTop w:val="0"/>
      <w:marBottom w:val="0"/>
      <w:divBdr>
        <w:top w:val="none" w:sz="0" w:space="0" w:color="auto"/>
        <w:left w:val="none" w:sz="0" w:space="0" w:color="auto"/>
        <w:bottom w:val="none" w:sz="0" w:space="0" w:color="auto"/>
        <w:right w:val="none" w:sz="0" w:space="0" w:color="auto"/>
      </w:divBdr>
    </w:div>
    <w:div w:id="1991901793">
      <w:bodyDiv w:val="1"/>
      <w:marLeft w:val="0"/>
      <w:marRight w:val="0"/>
      <w:marTop w:val="0"/>
      <w:marBottom w:val="0"/>
      <w:divBdr>
        <w:top w:val="none" w:sz="0" w:space="0" w:color="auto"/>
        <w:left w:val="none" w:sz="0" w:space="0" w:color="auto"/>
        <w:bottom w:val="none" w:sz="0" w:space="0" w:color="auto"/>
        <w:right w:val="none" w:sz="0" w:space="0" w:color="auto"/>
      </w:divBdr>
    </w:div>
    <w:div w:id="2078630108">
      <w:bodyDiv w:val="1"/>
      <w:marLeft w:val="0"/>
      <w:marRight w:val="0"/>
      <w:marTop w:val="0"/>
      <w:marBottom w:val="0"/>
      <w:divBdr>
        <w:top w:val="none" w:sz="0" w:space="0" w:color="auto"/>
        <w:left w:val="none" w:sz="0" w:space="0" w:color="auto"/>
        <w:bottom w:val="none" w:sz="0" w:space="0" w:color="auto"/>
        <w:right w:val="none" w:sz="0" w:space="0" w:color="auto"/>
      </w:divBdr>
    </w:div>
    <w:div w:id="2089960117">
      <w:bodyDiv w:val="1"/>
      <w:marLeft w:val="0"/>
      <w:marRight w:val="0"/>
      <w:marTop w:val="0"/>
      <w:marBottom w:val="0"/>
      <w:divBdr>
        <w:top w:val="none" w:sz="0" w:space="0" w:color="auto"/>
        <w:left w:val="none" w:sz="0" w:space="0" w:color="auto"/>
        <w:bottom w:val="none" w:sz="0" w:space="0" w:color="auto"/>
        <w:right w:val="none" w:sz="0" w:space="0" w:color="auto"/>
      </w:divBdr>
    </w:div>
    <w:div w:id="2116174207">
      <w:bodyDiv w:val="1"/>
      <w:marLeft w:val="0"/>
      <w:marRight w:val="0"/>
      <w:marTop w:val="0"/>
      <w:marBottom w:val="0"/>
      <w:divBdr>
        <w:top w:val="none" w:sz="0" w:space="0" w:color="auto"/>
        <w:left w:val="none" w:sz="0" w:space="0" w:color="auto"/>
        <w:bottom w:val="none" w:sz="0" w:space="0" w:color="auto"/>
        <w:right w:val="none" w:sz="0" w:space="0" w:color="auto"/>
      </w:divBdr>
    </w:div>
    <w:div w:id="2141872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yangdingqi/home/foursquare-datas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jmcauley.ucsd.edu/data/amazon/" TargetMode="External"/><Relationship Id="rId4" Type="http://schemas.openxmlformats.org/officeDocument/2006/relationships/settings" Target="settings.xml"/><Relationship Id="rId9" Type="http://schemas.openxmlformats.org/officeDocument/2006/relationships/hyperlink" Target="https://www.yelp.com/datase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8</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WPS_1727491420</dc:creator>
  <cp:lastModifiedBy>Võ Hồng Việt</cp:lastModifiedBy>
  <cp:revision>9</cp:revision>
  <cp:lastPrinted>2025-09-08T15:28:00Z</cp:lastPrinted>
  <dcterms:created xsi:type="dcterms:W3CDTF">2025-09-12T08:12:00Z</dcterms:created>
  <dcterms:modified xsi:type="dcterms:W3CDTF">2025-10-17T04:39:00Z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02420FA9CEEF4E34809293A3E4F2E13D_13</vt:lpwstr>
  </property>
</Properties>
</file>